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7D10">
      <w:pPr>
        <w:spacing w:before="3000"/>
        <w:jc w:val="center"/>
      </w:pPr>
      <w:r>
        <w:rPr>
          <w:rFonts w:ascii="黑体" w:hAnsi="黑体" w:eastAsia="黑体"/>
          <w:b/>
          <w:sz w:val="56"/>
        </w:rPr>
        <w:t>单细胞数据分析系统</w:t>
      </w:r>
    </w:p>
    <w:p w14:paraId="29C212E1">
      <w:pPr>
        <w:spacing w:before="600"/>
        <w:jc w:val="center"/>
      </w:pPr>
      <w:r>
        <w:rPr>
          <w:rFonts w:ascii="黑体" w:hAnsi="黑体" w:eastAsia="黑体"/>
          <w:b/>
          <w:sz w:val="44"/>
        </w:rPr>
        <w:t>用户功能手册</w:t>
      </w:r>
    </w:p>
    <w:p w14:paraId="6B0E61F0">
      <w:pPr>
        <w:spacing w:before="2000"/>
        <w:jc w:val="center"/>
      </w:pPr>
      <w:r>
        <w:rPr>
          <w:rFonts w:ascii="宋体" w:hAnsi="宋体" w:eastAsia="宋体"/>
          <w:b w:val="0"/>
          <w:sz w:val="24"/>
        </w:rPr>
        <w:t>版本：v1.0.0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日期：2024年1月</w:t>
      </w:r>
    </w:p>
    <w:p w14:paraId="014E83A3">
      <w:r>
        <w:br w:type="page"/>
      </w:r>
    </w:p>
    <w:p w14:paraId="37B843C5">
      <w:pPr>
        <w:pStyle w:val="3"/>
        <w:jc w:val="left"/>
      </w:pPr>
      <w:r>
        <w:rPr>
          <w:rFonts w:ascii="黑体" w:hAnsi="黑体" w:eastAsia="黑体"/>
          <w:b/>
          <w:sz w:val="36"/>
        </w:rPr>
        <w:t>目录</w:t>
      </w:r>
    </w:p>
    <w:p w14:paraId="02211F08">
      <w:pPr>
        <w:ind w:left="567"/>
      </w:pPr>
      <w:r>
        <w:rPr>
          <w:rFonts w:ascii="宋体" w:hAnsi="宋体" w:eastAsia="宋体"/>
          <w:b w:val="0"/>
          <w:sz w:val="22"/>
        </w:rPr>
        <w:t>1. 系统概述</w:t>
      </w:r>
    </w:p>
    <w:p w14:paraId="5FE39CD9">
      <w:pPr>
        <w:ind w:left="567"/>
      </w:pPr>
      <w:r>
        <w:rPr>
          <w:rFonts w:ascii="宋体" w:hAnsi="宋体" w:eastAsia="宋体"/>
          <w:b w:val="0"/>
          <w:sz w:val="22"/>
        </w:rPr>
        <w:t>2. 文件管理模块</w:t>
      </w:r>
    </w:p>
    <w:p w14:paraId="2A34109E">
      <w:pPr>
        <w:ind w:left="567"/>
      </w:pPr>
      <w:r>
        <w:rPr>
          <w:rFonts w:ascii="宋体" w:hAnsi="宋体" w:eastAsia="宋体"/>
          <w:b w:val="0"/>
          <w:sz w:val="22"/>
        </w:rPr>
        <w:t>3. 散点图分析模块</w:t>
      </w:r>
    </w:p>
    <w:p w14:paraId="12FC7F92">
      <w:pPr>
        <w:ind w:left="567"/>
      </w:pPr>
      <w:r>
        <w:rPr>
          <w:rFonts w:ascii="宋体" w:hAnsi="宋体" w:eastAsia="宋体"/>
          <w:b w:val="0"/>
          <w:sz w:val="22"/>
        </w:rPr>
        <w:t>4. 聚类分析模块</w:t>
      </w:r>
    </w:p>
    <w:p w14:paraId="237001AD">
      <w:pPr>
        <w:ind w:left="567"/>
      </w:pPr>
      <w:r>
        <w:rPr>
          <w:rFonts w:ascii="宋体" w:hAnsi="宋体" w:eastAsia="宋体"/>
          <w:b w:val="0"/>
          <w:sz w:val="22"/>
        </w:rPr>
        <w:t>5. 热图聚类模块</w:t>
      </w:r>
    </w:p>
    <w:p w14:paraId="0697A6AB">
      <w:pPr>
        <w:ind w:left="567"/>
      </w:pPr>
      <w:r>
        <w:rPr>
          <w:rFonts w:ascii="宋体" w:hAnsi="宋体" w:eastAsia="宋体"/>
          <w:b w:val="0"/>
          <w:sz w:val="22"/>
        </w:rPr>
        <w:t>6. 数据导出模块</w:t>
      </w:r>
    </w:p>
    <w:p w14:paraId="3106BE21">
      <w:pPr>
        <w:ind w:left="567"/>
      </w:pPr>
      <w:r>
        <w:rPr>
          <w:rFonts w:ascii="宋体" w:hAnsi="宋体" w:eastAsia="宋体"/>
          <w:b w:val="0"/>
          <w:sz w:val="22"/>
        </w:rPr>
        <w:t>7. 常见问题与解决方案</w:t>
      </w:r>
    </w:p>
    <w:p w14:paraId="39FD9FCA">
      <w:pPr>
        <w:ind w:left="567"/>
      </w:pPr>
      <w:r>
        <w:rPr>
          <w:rFonts w:ascii="宋体" w:hAnsi="宋体" w:eastAsia="宋体"/>
          <w:b w:val="0"/>
          <w:sz w:val="22"/>
        </w:rPr>
        <w:t>8. 附录</w:t>
      </w:r>
    </w:p>
    <w:p w14:paraId="78CC9632">
      <w:r>
        <w:br w:type="page"/>
      </w:r>
    </w:p>
    <w:p w14:paraId="5AF46FB6">
      <w:pPr>
        <w:pStyle w:val="3"/>
        <w:jc w:val="left"/>
      </w:pPr>
      <w:r>
        <w:rPr>
          <w:rFonts w:ascii="黑体" w:hAnsi="黑体" w:eastAsia="黑体"/>
          <w:b/>
          <w:sz w:val="36"/>
        </w:rPr>
        <w:t>1. 系统概述</w:t>
      </w:r>
    </w:p>
    <w:p w14:paraId="24F1F8E7">
      <w:pPr>
        <w:pStyle w:val="4"/>
        <w:jc w:val="left"/>
      </w:pPr>
      <w:r>
        <w:rPr>
          <w:rFonts w:ascii="黑体" w:hAnsi="黑体" w:eastAsia="黑体"/>
          <w:b/>
          <w:sz w:val="32"/>
        </w:rPr>
        <w:t>1.1 产品简介</w:t>
      </w:r>
    </w:p>
    <w:p w14:paraId="5B52D53A">
      <w:pPr>
        <w:jc w:val="left"/>
      </w:pPr>
      <w:r>
        <w:rPr>
          <w:rFonts w:ascii="宋体" w:hAnsi="宋体" w:eastAsia="宋体"/>
          <w:b w:val="0"/>
          <w:sz w:val="21"/>
        </w:rPr>
        <w:t>单细胞数据分析系统是一款面向流式细胞术（Flow Cytometry）和质谱流式（CyTOF）单细胞数据的专业分析平台。系统提供从数据上传、降维可视化、聚类分析到热图展示的一站式解决方案，帮助研究人员快速发现数据中的生物学模式和细胞亚群。</w:t>
      </w:r>
    </w:p>
    <w:p w14:paraId="306308BF">
      <w:pPr>
        <w:pStyle w:val="4"/>
        <w:jc w:val="left"/>
      </w:pPr>
      <w:r>
        <w:rPr>
          <w:rFonts w:ascii="黑体" w:hAnsi="黑体" w:eastAsia="黑体"/>
          <w:b/>
          <w:sz w:val="32"/>
        </w:rPr>
        <w:t>1.2 核心功能模块</w:t>
      </w:r>
    </w:p>
    <w:p w14:paraId="5156C513">
      <w:pPr>
        <w:jc w:val="left"/>
      </w:pPr>
      <w:r>
        <w:rPr>
          <w:rFonts w:ascii="宋体" w:hAnsi="宋体" w:eastAsia="宋体"/>
          <w:b w:val="0"/>
          <w:sz w:val="21"/>
        </w:rPr>
        <w:t>系统包含以下核心功能模块：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FB9648">
        <w:trPr>
          <w:jc w:val="center"/>
        </w:trPr>
        <w:tc>
          <w:tcPr>
            <w:tcW w:w="4320" w:type="dxa"/>
          </w:tcPr>
          <w:p w14:paraId="1A0A3F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315265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 w14:paraId="163571C5">
        <w:trPr>
          <w:jc w:val="center"/>
        </w:trPr>
        <w:tc>
          <w:tcPr>
            <w:tcW w:w="4320" w:type="dxa"/>
          </w:tcPr>
          <w:p w14:paraId="6A5A6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文件管理模块</w:t>
            </w:r>
          </w:p>
        </w:tc>
        <w:tc>
          <w:tcPr>
            <w:tcW w:w="4320" w:type="dxa"/>
          </w:tcPr>
          <w:p w14:paraId="047123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 CSV、FCS 等多种格式文件的上传、存储和管理</w:t>
            </w:r>
          </w:p>
        </w:tc>
      </w:tr>
      <w:tr w14:paraId="355AAAB3">
        <w:trPr>
          <w:jc w:val="center"/>
        </w:trPr>
        <w:tc>
          <w:tcPr>
            <w:tcW w:w="4320" w:type="dxa"/>
          </w:tcPr>
          <w:p w14:paraId="04D9C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散点图分析模块</w:t>
            </w:r>
          </w:p>
        </w:tc>
        <w:tc>
          <w:tcPr>
            <w:tcW w:w="4320" w:type="dxa"/>
          </w:tcPr>
          <w:p w14:paraId="664A4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UMAP 算法的高维数据降维和散点图展示</w:t>
            </w:r>
          </w:p>
        </w:tc>
      </w:tr>
      <w:tr w14:paraId="28F07A22">
        <w:trPr>
          <w:jc w:val="center"/>
        </w:trPr>
        <w:tc>
          <w:tcPr>
            <w:tcW w:w="4320" w:type="dxa"/>
          </w:tcPr>
          <w:p w14:paraId="01153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聚类分析模块</w:t>
            </w:r>
          </w:p>
        </w:tc>
        <w:tc>
          <w:tcPr>
            <w:tcW w:w="4320" w:type="dxa"/>
          </w:tcPr>
          <w:p w14:paraId="46954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Leiden 算法的细胞聚类，自动识别细胞亚群</w:t>
            </w:r>
          </w:p>
        </w:tc>
      </w:tr>
      <w:tr w14:paraId="7C260588">
        <w:trPr>
          <w:jc w:val="center"/>
        </w:trPr>
        <w:tc>
          <w:tcPr>
            <w:tcW w:w="4320" w:type="dxa"/>
          </w:tcPr>
          <w:p w14:paraId="4BEBAC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热图聚类模块</w:t>
            </w:r>
          </w:p>
        </w:tc>
        <w:tc>
          <w:tcPr>
            <w:tcW w:w="4320" w:type="dxa"/>
          </w:tcPr>
          <w:p w14:paraId="6D77F0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层次聚类热图展示，支持行/列聚类树可视化</w:t>
            </w:r>
          </w:p>
        </w:tc>
      </w:tr>
      <w:tr w14:paraId="406664B7">
        <w:trPr>
          <w:jc w:val="center"/>
        </w:trPr>
        <w:tc>
          <w:tcPr>
            <w:tcW w:w="4320" w:type="dxa"/>
          </w:tcPr>
          <w:p w14:paraId="0095FF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数据导出模块</w:t>
            </w:r>
          </w:p>
        </w:tc>
        <w:tc>
          <w:tcPr>
            <w:tcW w:w="4320" w:type="dxa"/>
          </w:tcPr>
          <w:p w14:paraId="231BE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支持分析结果的图片、CSV 数据导出</w:t>
            </w:r>
          </w:p>
        </w:tc>
      </w:tr>
    </w:tbl>
    <w:p w14:paraId="0BD94815">
      <w:pPr>
        <w:pStyle w:val="4"/>
        <w:jc w:val="left"/>
      </w:pPr>
      <w:r>
        <w:rPr>
          <w:rFonts w:ascii="黑体" w:hAnsi="黑体" w:eastAsia="黑体"/>
          <w:b/>
          <w:sz w:val="32"/>
        </w:rPr>
        <w:t>1.3 适用场景</w:t>
      </w:r>
    </w:p>
    <w:p w14:paraId="379DFBF2">
      <w:pPr>
        <w:jc w:val="left"/>
      </w:pPr>
      <w:r>
        <w:rPr>
          <w:rFonts w:ascii="宋体" w:hAnsi="宋体" w:eastAsia="宋体"/>
          <w:b w:val="0"/>
          <w:sz w:val="21"/>
        </w:rPr>
        <w:t>本系统适用于以下研究场景：</w:t>
      </w:r>
    </w:p>
    <w:p w14:paraId="6C020E30">
      <w:pPr>
        <w:pStyle w:val="16"/>
      </w:pPr>
      <w:r>
        <w:rPr>
          <w:rFonts w:ascii="宋体" w:hAnsi="宋体" w:eastAsia="宋体"/>
          <w:b w:val="0"/>
          <w:sz w:val="21"/>
        </w:rPr>
        <w:t>免疫细胞分群分析</w:t>
      </w:r>
    </w:p>
    <w:p w14:paraId="170814DA">
      <w:pPr>
        <w:pStyle w:val="16"/>
      </w:pPr>
      <w:r>
        <w:rPr>
          <w:rFonts w:ascii="宋体" w:hAnsi="宋体" w:eastAsia="宋体"/>
          <w:b w:val="0"/>
          <w:sz w:val="21"/>
        </w:rPr>
        <w:t>肿瘤微环境细胞异质性研究</w:t>
      </w:r>
    </w:p>
    <w:p w14:paraId="5E574EB2">
      <w:pPr>
        <w:pStyle w:val="16"/>
      </w:pPr>
      <w:r>
        <w:rPr>
          <w:rFonts w:ascii="宋体" w:hAnsi="宋体" w:eastAsia="宋体"/>
          <w:b w:val="0"/>
          <w:sz w:val="21"/>
        </w:rPr>
        <w:t>药物处理后细胞状态变化分析</w:t>
      </w:r>
    </w:p>
    <w:p w14:paraId="4B997AC0">
      <w:pPr>
        <w:pStyle w:val="16"/>
      </w:pPr>
      <w:r>
        <w:rPr>
          <w:rFonts w:ascii="宋体" w:hAnsi="宋体" w:eastAsia="宋体"/>
          <w:b w:val="0"/>
          <w:sz w:val="21"/>
        </w:rPr>
        <w:t>单细胞水平的生物标志物发现</w:t>
      </w:r>
    </w:p>
    <w:p w14:paraId="16C4694B">
      <w:pPr>
        <w:pStyle w:val="4"/>
        <w:jc w:val="left"/>
      </w:pPr>
      <w:r>
        <w:rPr>
          <w:rFonts w:ascii="黑体" w:hAnsi="黑体" w:eastAsia="黑体"/>
          <w:b/>
          <w:sz w:val="32"/>
        </w:rPr>
        <w:t>1.4 系统架构</w:t>
      </w:r>
    </w:p>
    <w:p w14:paraId="203354D8">
      <w:pPr>
        <w:jc w:val="left"/>
      </w:pPr>
      <w:r>
        <w:rPr>
          <w:rFonts w:ascii="宋体" w:hAnsi="宋体" w:eastAsia="宋体"/>
          <w:b w:val="0"/>
          <w:sz w:val="21"/>
        </w:rPr>
        <w:t>系统采用前后端分离架构：</w:t>
      </w:r>
    </w:p>
    <w:p w14:paraId="1EBE629E">
      <w:pPr>
        <w:jc w:val="left"/>
      </w:pPr>
      <w:r>
        <w:rPr>
          <w:rFonts w:ascii="宋体" w:hAnsi="宋体" w:eastAsia="宋体"/>
          <w:b w:val="0"/>
          <w:sz w:val="21"/>
        </w:rPr>
        <w:t>前端（cluster）：基于 React + Vite 构建，提供文件管理、散点图分析、热图聚类分析等功能界面。</w:t>
      </w:r>
    </w:p>
    <w:p w14:paraId="1E88A9BC">
      <w:pPr>
        <w:jc w:val="left"/>
      </w:pPr>
      <w:r>
        <w:rPr>
          <w:rFonts w:ascii="宋体" w:hAnsi="宋体" w:eastAsia="宋体"/>
          <w:b w:val="0"/>
          <w:sz w:val="21"/>
        </w:rPr>
        <w:t>后端（cluster-End）：基于 FastAPI (Python) 构建，提供文件服务、UMAP 降维算法、Leiden 聚类算法等核心计算服务。</w:t>
      </w:r>
    </w:p>
    <w:p w14:paraId="44B73163">
      <w:r>
        <w:br w:type="page"/>
      </w:r>
    </w:p>
    <w:p w14:paraId="2C52E1C7">
      <w:pPr>
        <w:pStyle w:val="3"/>
        <w:jc w:val="left"/>
      </w:pPr>
      <w:r>
        <w:rPr>
          <w:rFonts w:ascii="黑体" w:hAnsi="黑体" w:eastAsia="黑体"/>
          <w:b/>
          <w:sz w:val="36"/>
        </w:rPr>
        <w:t>2. 文件管理模块</w:t>
      </w:r>
    </w:p>
    <w:p w14:paraId="440E86D6">
      <w:pPr>
        <w:pStyle w:val="4"/>
        <w:jc w:val="left"/>
      </w:pPr>
      <w:r>
        <w:rPr>
          <w:rFonts w:ascii="黑体" w:hAnsi="黑体" w:eastAsia="黑体"/>
          <w:b/>
          <w:sz w:val="32"/>
        </w:rPr>
        <w:t>2.1 模块概述</w:t>
      </w:r>
    </w:p>
    <w:p w14:paraId="43A7A764">
      <w:pPr>
        <w:jc w:val="left"/>
      </w:pPr>
      <w:r>
        <w:rPr>
          <w:rFonts w:ascii="宋体" w:hAnsi="宋体" w:eastAsia="宋体"/>
          <w:b w:val="0"/>
          <w:sz w:val="21"/>
        </w:rPr>
        <w:t>文件管理模块是系统的数据入口，提供数据文件的上传、查看、删除和下载功能。支持批量上传多个文件，自动识别文件格式和列信息。</w:t>
      </w:r>
    </w:p>
    <w:p w14:paraId="762D218C">
      <w:pPr>
        <w:jc w:val="center"/>
      </w:pPr>
      <w:r>
        <w:drawing>
          <wp:inline distT="0" distB="0" distL="114300" distR="114300">
            <wp:extent cx="5943600" cy="3157220"/>
            <wp:effectExtent l="0" t="0" r="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321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图：文件列表页面 - 展示已上传的数据文件</w:t>
      </w:r>
    </w:p>
    <w:p w14:paraId="48222029"/>
    <w:p w14:paraId="4F3F7E71">
      <w:pPr>
        <w:pStyle w:val="4"/>
        <w:jc w:val="left"/>
      </w:pPr>
      <w:r>
        <w:rPr>
          <w:rFonts w:ascii="黑体" w:hAnsi="黑体" w:eastAsia="黑体"/>
          <w:b/>
          <w:sz w:val="32"/>
        </w:rPr>
        <w:t>2.2 支持的文件格式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649863">
        <w:trPr>
          <w:jc w:val="center"/>
        </w:trPr>
        <w:tc>
          <w:tcPr>
            <w:tcW w:w="2880" w:type="dxa"/>
          </w:tcPr>
          <w:p w14:paraId="0457A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1B675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扩展名</w:t>
            </w:r>
          </w:p>
        </w:tc>
        <w:tc>
          <w:tcPr>
            <w:tcW w:w="2880" w:type="dxa"/>
          </w:tcPr>
          <w:p w14:paraId="41548D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BDA2A84">
        <w:trPr>
          <w:jc w:val="center"/>
        </w:trPr>
        <w:tc>
          <w:tcPr>
            <w:tcW w:w="2880" w:type="dxa"/>
          </w:tcPr>
          <w:p w14:paraId="6034EB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199895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.csv</w:t>
            </w:r>
          </w:p>
        </w:tc>
        <w:tc>
          <w:tcPr>
            <w:tcW w:w="2880" w:type="dxa"/>
          </w:tcPr>
          <w:p w14:paraId="1B578F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逗号分隔值文件，最常用格式</w:t>
            </w:r>
          </w:p>
        </w:tc>
      </w:tr>
      <w:tr w14:paraId="772350B6">
        <w:trPr>
          <w:jc w:val="center"/>
        </w:trPr>
        <w:tc>
          <w:tcPr>
            <w:tcW w:w="2880" w:type="dxa"/>
          </w:tcPr>
          <w:p w14:paraId="2E8B08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880" w:type="dxa"/>
          </w:tcPr>
          <w:p w14:paraId="1A7111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.txt</w:t>
            </w:r>
          </w:p>
        </w:tc>
        <w:tc>
          <w:tcPr>
            <w:tcW w:w="2880" w:type="dxa"/>
          </w:tcPr>
          <w:p w14:paraId="0449EA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制表符或空格分隔的数据文件</w:t>
            </w:r>
          </w:p>
        </w:tc>
      </w:tr>
      <w:tr w14:paraId="7B55A1F6">
        <w:trPr>
          <w:jc w:val="center"/>
        </w:trPr>
        <w:tc>
          <w:tcPr>
            <w:tcW w:w="2880" w:type="dxa"/>
          </w:tcPr>
          <w:p w14:paraId="4EEEF2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FCS</w:t>
            </w:r>
          </w:p>
        </w:tc>
        <w:tc>
          <w:tcPr>
            <w:tcW w:w="2880" w:type="dxa"/>
          </w:tcPr>
          <w:p w14:paraId="1EFDFF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.fcs</w:t>
            </w:r>
          </w:p>
        </w:tc>
        <w:tc>
          <w:tcPr>
            <w:tcW w:w="2880" w:type="dxa"/>
          </w:tcPr>
          <w:p w14:paraId="0FA87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流式细胞术标准数据格式</w:t>
            </w:r>
          </w:p>
        </w:tc>
      </w:tr>
    </w:tbl>
    <w:p w14:paraId="435194E5">
      <w:pPr>
        <w:pStyle w:val="4"/>
        <w:jc w:val="left"/>
      </w:pPr>
      <w:r>
        <w:rPr>
          <w:rFonts w:ascii="黑体" w:hAnsi="黑体" w:eastAsia="黑体"/>
          <w:b/>
          <w:sz w:val="32"/>
        </w:rPr>
        <w:t>2.3 功能操作说明</w:t>
      </w:r>
    </w:p>
    <w:p w14:paraId="26FF05E4">
      <w:pPr>
        <w:pStyle w:val="5"/>
        <w:jc w:val="left"/>
      </w:pPr>
      <w:r>
        <w:rPr>
          <w:rFonts w:ascii="黑体" w:hAnsi="黑体" w:eastAsia="黑体"/>
          <w:b/>
          <w:sz w:val="28"/>
        </w:rPr>
        <w:t>2.3.1 上传文件</w:t>
      </w:r>
    </w:p>
    <w:p w14:paraId="3595C500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580ED1F3">
      <w:r>
        <w:rPr>
          <w:rFonts w:ascii="宋体" w:hAnsi="宋体" w:eastAsia="宋体"/>
          <w:b w:val="0"/>
          <w:sz w:val="21"/>
        </w:rPr>
        <w:t>1. 点击左侧导航栏"文件列表"进入文件管理页面</w:t>
      </w:r>
    </w:p>
    <w:p w14:paraId="0AAF4B4A">
      <w:r>
        <w:rPr>
          <w:rFonts w:ascii="宋体" w:hAnsi="宋体" w:eastAsia="宋体"/>
          <w:b w:val="0"/>
          <w:sz w:val="21"/>
        </w:rPr>
        <w:t>2. 点击"FCS文件导入"或"CSV文件导入"按钮，或直接将文件拖拽到上传区域</w:t>
      </w:r>
    </w:p>
    <w:p w14:paraId="7A2AEB6A">
      <w:r>
        <w:rPr>
          <w:rFonts w:ascii="宋体" w:hAnsi="宋体" w:eastAsia="宋体"/>
          <w:b w:val="0"/>
          <w:sz w:val="21"/>
        </w:rPr>
        <w:t>3. 在弹出的对话框中选择一个或多个文件（支持批量上传）</w:t>
      </w:r>
    </w:p>
    <w:p w14:paraId="5D24B764">
      <w:r>
        <w:rPr>
          <w:rFonts w:ascii="宋体" w:hAnsi="宋体" w:eastAsia="宋体"/>
          <w:b w:val="0"/>
          <w:sz w:val="21"/>
        </w:rPr>
        <w:t>4. 系统自动验证文件格式，上传完成后显示文件列表</w:t>
      </w:r>
    </w:p>
    <w:p w14:paraId="62CA5B54">
      <w:r>
        <w:rPr>
          <w:rFonts w:ascii="宋体" w:hAnsi="宋体" w:eastAsia="宋体"/>
          <w:b w:val="0"/>
          <w:sz w:val="21"/>
        </w:rPr>
        <w:t>5. 点击文件名可查看列信息和数值列详情</w:t>
      </w:r>
    </w:p>
    <w:p w14:paraId="064BC30A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【提示】</w:t>
      </w:r>
      <w:r>
        <w:rPr>
          <w:rFonts w:ascii="宋体" w:hAnsi="宋体" w:eastAsia="宋体"/>
          <w:b w:val="0"/>
          <w:sz w:val="20"/>
        </w:rPr>
        <w:t>支持同时上传多个文件，系统会自动检测文件格式并提取列信息。</w:t>
      </w:r>
    </w:p>
    <w:p w14:paraId="2103BFD9">
      <w:pPr>
        <w:pStyle w:val="5"/>
        <w:jc w:val="left"/>
      </w:pPr>
      <w:r>
        <w:rPr>
          <w:rFonts w:ascii="黑体" w:hAnsi="黑体" w:eastAsia="黑体"/>
          <w:b/>
          <w:sz w:val="28"/>
        </w:rPr>
        <w:t>2.3.2 查看文件信息</w:t>
      </w:r>
    </w:p>
    <w:p w14:paraId="5FC63566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555482BD">
      <w:r>
        <w:rPr>
          <w:rFonts w:ascii="宋体" w:hAnsi="宋体" w:eastAsia="宋体"/>
          <w:b w:val="0"/>
          <w:sz w:val="21"/>
        </w:rPr>
        <w:t>1. 在文件列表中点击目标文件名</w:t>
      </w:r>
    </w:p>
    <w:p w14:paraId="3D9E262D">
      <w:r>
        <w:rPr>
          <w:rFonts w:ascii="宋体" w:hAnsi="宋体" w:eastAsia="宋体"/>
          <w:b w:val="0"/>
          <w:sz w:val="21"/>
        </w:rPr>
        <w:t>2. 系统显示文件详细信息，包括所有列名</w:t>
      </w:r>
    </w:p>
    <w:p w14:paraId="37DA2BEC">
      <w:r>
        <w:rPr>
          <w:rFonts w:ascii="宋体" w:hAnsi="宋体" w:eastAsia="宋体"/>
          <w:b w:val="0"/>
          <w:sz w:val="21"/>
        </w:rPr>
        <w:t>3. 数值列会被自动识别并标注</w:t>
      </w:r>
    </w:p>
    <w:p w14:paraId="044B2E31">
      <w:r>
        <w:rPr>
          <w:rFonts w:ascii="宋体" w:hAnsi="宋体" w:eastAsia="宋体"/>
          <w:b w:val="0"/>
          <w:sz w:val="21"/>
        </w:rPr>
        <w:t>4. 确认数据格式正确后即可用于后续分析</w:t>
      </w:r>
    </w:p>
    <w:p w14:paraId="40CFE47F">
      <w:pPr>
        <w:pStyle w:val="5"/>
        <w:jc w:val="left"/>
      </w:pPr>
      <w:r>
        <w:rPr>
          <w:rFonts w:ascii="黑体" w:hAnsi="黑体" w:eastAsia="黑体"/>
          <w:b/>
          <w:sz w:val="28"/>
        </w:rPr>
        <w:t>2.3.3 删除文件</w:t>
      </w:r>
    </w:p>
    <w:p w14:paraId="354255DA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430EB4DF">
      <w:r>
        <w:rPr>
          <w:rFonts w:ascii="宋体" w:hAnsi="宋体" w:eastAsia="宋体"/>
          <w:b w:val="0"/>
          <w:sz w:val="21"/>
        </w:rPr>
        <w:t>1. 在文件列表中找到要删除的文件</w:t>
      </w:r>
    </w:p>
    <w:p w14:paraId="17929BB2">
      <w:r>
        <w:rPr>
          <w:rFonts w:ascii="宋体" w:hAnsi="宋体" w:eastAsia="宋体"/>
          <w:b w:val="0"/>
          <w:sz w:val="21"/>
        </w:rPr>
        <w:t>2. 点击文件卡片上的删除按钮</w:t>
      </w:r>
    </w:p>
    <w:p w14:paraId="7D22EDE3">
      <w:r>
        <w:rPr>
          <w:rFonts w:ascii="宋体" w:hAnsi="宋体" w:eastAsia="宋体"/>
          <w:b w:val="0"/>
          <w:sz w:val="21"/>
        </w:rPr>
        <w:t>3. 在确认对话框中点击"确认"完成删除</w:t>
      </w:r>
    </w:p>
    <w:p w14:paraId="6D2C1E4D">
      <w:pPr>
        <w:pStyle w:val="5"/>
        <w:jc w:val="left"/>
      </w:pPr>
      <w:r>
        <w:rPr>
          <w:rFonts w:ascii="黑体" w:hAnsi="黑体" w:eastAsia="黑体"/>
          <w:b/>
          <w:sz w:val="28"/>
        </w:rPr>
        <w:t>2.3.4 下载文件</w:t>
      </w:r>
    </w:p>
    <w:p w14:paraId="781592C6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0A6F38F2">
      <w:r>
        <w:rPr>
          <w:rFonts w:ascii="宋体" w:hAnsi="宋体" w:eastAsia="宋体"/>
          <w:b w:val="0"/>
          <w:sz w:val="21"/>
        </w:rPr>
        <w:t>1. 在文件列表中找到要下载的文件</w:t>
      </w:r>
    </w:p>
    <w:p w14:paraId="3A76BFD1">
      <w:r>
        <w:rPr>
          <w:rFonts w:ascii="宋体" w:hAnsi="宋体" w:eastAsia="宋体"/>
          <w:b w:val="0"/>
          <w:sz w:val="21"/>
        </w:rPr>
        <w:t>2. 点击下载按钮即可将文件保存到本地</w:t>
      </w:r>
    </w:p>
    <w:p w14:paraId="407DD11C">
      <w:pPr>
        <w:pStyle w:val="4"/>
        <w:jc w:val="left"/>
      </w:pPr>
      <w:r>
        <w:rPr>
          <w:rFonts w:ascii="黑体" w:hAnsi="黑体" w:eastAsia="黑体"/>
          <w:b/>
          <w:sz w:val="32"/>
        </w:rPr>
        <w:t>2.4 数据格式要求</w:t>
      </w:r>
    </w:p>
    <w:p w14:paraId="34DC6F1B">
      <w:pPr>
        <w:jc w:val="left"/>
      </w:pPr>
      <w:r>
        <w:rPr>
          <w:rFonts w:ascii="宋体" w:hAnsi="宋体" w:eastAsia="宋体"/>
          <w:b w:val="0"/>
          <w:sz w:val="21"/>
        </w:rPr>
        <w:t>CSV 文件格式要求：</w:t>
      </w:r>
    </w:p>
    <w:p w14:paraId="739E09DD">
      <w:pPr>
        <w:pStyle w:val="16"/>
      </w:pPr>
      <w:r>
        <w:rPr>
          <w:rFonts w:ascii="宋体" w:hAnsi="宋体" w:eastAsia="宋体"/>
          <w:b w:val="0"/>
          <w:sz w:val="21"/>
        </w:rPr>
        <w:t>第一行为列名（header）</w:t>
      </w:r>
    </w:p>
    <w:p w14:paraId="2CDCC2CF">
      <w:pPr>
        <w:pStyle w:val="16"/>
      </w:pPr>
      <w:r>
        <w:rPr>
          <w:rFonts w:ascii="宋体" w:hAnsi="宋体" w:eastAsia="宋体"/>
          <w:b w:val="0"/>
          <w:sz w:val="21"/>
        </w:rPr>
        <w:t>使用逗号作为分隔符</w:t>
      </w:r>
    </w:p>
    <w:p w14:paraId="1C13EB13">
      <w:pPr>
        <w:pStyle w:val="16"/>
      </w:pPr>
      <w:r>
        <w:rPr>
          <w:rFonts w:ascii="宋体" w:hAnsi="宋体" w:eastAsia="宋体"/>
          <w:b w:val="0"/>
          <w:sz w:val="21"/>
        </w:rPr>
        <w:t>数值列应为数字格式</w:t>
      </w:r>
    </w:p>
    <w:p w14:paraId="6182D231">
      <w:pPr>
        <w:pStyle w:val="16"/>
      </w:pPr>
      <w:r>
        <w:rPr>
          <w:rFonts w:ascii="宋体" w:hAnsi="宋体" w:eastAsia="宋体"/>
          <w:b w:val="0"/>
          <w:sz w:val="21"/>
        </w:rPr>
        <w:t>支持缺失值（留空或填写 NA）</w:t>
      </w:r>
    </w:p>
    <w:p w14:paraId="5547943D">
      <w:pPr>
        <w:pStyle w:val="16"/>
      </w:pPr>
      <w:r>
        <w:rPr>
          <w:rFonts w:ascii="宋体" w:hAnsi="宋体" w:eastAsia="宋体"/>
          <w:b w:val="0"/>
          <w:sz w:val="21"/>
        </w:rPr>
        <w:t>文件编码推荐 UTF-8</w:t>
      </w:r>
    </w:p>
    <w:p w14:paraId="1B0B91D9">
      <w:pPr>
        <w:jc w:val="left"/>
      </w:pPr>
      <w:r>
        <w:rPr>
          <w:rFonts w:ascii="宋体" w:hAnsi="宋体" w:eastAsia="宋体"/>
          <w:b w:val="0"/>
          <w:sz w:val="21"/>
        </w:rPr>
        <w:t>CSV 文件示例：</w:t>
      </w:r>
    </w:p>
    <w:p w14:paraId="1706F96E">
      <w:pPr>
        <w:spacing w:before="120" w:after="120"/>
        <w:ind w:left="283"/>
      </w:pPr>
      <w:r>
        <w:rPr>
          <w:rFonts w:ascii="Courier New" w:hAnsi="Courier New"/>
          <w:color w:val="333333"/>
          <w:sz w:val="18"/>
        </w:rPr>
        <w:t>Time,Event_length,CD3,CD4,CD8,Sample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1,12,150.5,200.3,50.2,Sample1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2,15,180.2,220.1,45.8,Sample1</w:t>
      </w:r>
      <w:r>
        <w:rPr>
          <w:rFonts w:ascii="Courier New" w:hAnsi="Courier New"/>
          <w:color w:val="333333"/>
          <w:sz w:val="18"/>
        </w:rPr>
        <w:br w:type="textWrapping"/>
      </w:r>
      <w:r>
        <w:rPr>
          <w:rFonts w:ascii="Courier New" w:hAnsi="Courier New"/>
          <w:color w:val="333333"/>
          <w:sz w:val="18"/>
        </w:rPr>
        <w:t>3,11,120.8,180.5,60.3,Sample2</w:t>
      </w:r>
    </w:p>
    <w:p w14:paraId="64286504">
      <w:r>
        <w:br w:type="page"/>
      </w:r>
    </w:p>
    <w:p w14:paraId="30C9D88F">
      <w:pPr>
        <w:pStyle w:val="3"/>
        <w:jc w:val="left"/>
      </w:pPr>
      <w:r>
        <w:rPr>
          <w:rFonts w:ascii="黑体" w:hAnsi="黑体" w:eastAsia="黑体"/>
          <w:b/>
          <w:sz w:val="36"/>
        </w:rPr>
        <w:t>3. 散点图分析模块</w:t>
      </w:r>
    </w:p>
    <w:p w14:paraId="1C2BF199">
      <w:pPr>
        <w:pStyle w:val="4"/>
        <w:jc w:val="left"/>
      </w:pPr>
      <w:r>
        <w:rPr>
          <w:rFonts w:ascii="黑体" w:hAnsi="黑体" w:eastAsia="黑体"/>
          <w:b/>
          <w:sz w:val="32"/>
        </w:rPr>
        <w:t>3.1 模块概述</w:t>
      </w:r>
    </w:p>
    <w:p w14:paraId="7522B2F3">
      <w:pPr>
        <w:jc w:val="left"/>
      </w:pPr>
      <w:r>
        <w:rPr>
          <w:rFonts w:ascii="宋体" w:hAnsi="宋体" w:eastAsia="宋体"/>
          <w:b w:val="0"/>
          <w:sz w:val="21"/>
        </w:rPr>
        <w:t>散点图分析模块是系统的核心功能之一，提供高维单细胞数据的 UMAP 降维可视化。支持多种数据选择模式、降维重计算和交互式框选功能。</w:t>
      </w:r>
    </w:p>
    <w:p w14:paraId="52FC4FEA">
      <w:pPr>
        <w:jc w:val="center"/>
      </w:pPr>
      <w:r>
        <w:drawing>
          <wp:inline distT="0" distB="0" distL="114300" distR="114300">
            <wp:extent cx="5943600" cy="3524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B724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图：数据分析页面 - 散点图分析主界面</w:t>
      </w:r>
    </w:p>
    <w:p w14:paraId="519392D6"/>
    <w:p w14:paraId="1F537F2D">
      <w:pPr>
        <w:pStyle w:val="4"/>
        <w:jc w:val="left"/>
      </w:pPr>
      <w:r>
        <w:rPr>
          <w:rFonts w:ascii="黑体" w:hAnsi="黑体" w:eastAsia="黑体"/>
          <w:b/>
          <w:sz w:val="32"/>
        </w:rPr>
        <w:t>3.2 工作流程</w:t>
      </w:r>
    </w:p>
    <w:p w14:paraId="2572A3CB">
      <w:r>
        <w:rPr>
          <w:rFonts w:ascii="宋体" w:hAnsi="宋体" w:eastAsia="宋体"/>
          <w:b w:val="0"/>
          <w:sz w:val="21"/>
        </w:rPr>
        <w:t>步骤1：选择文件：从已上传的文件中选择要分析的数据</w:t>
      </w:r>
    </w:p>
    <w:p w14:paraId="75AA06EA">
      <w:r>
        <w:rPr>
          <w:rFonts w:ascii="宋体" w:hAnsi="宋体" w:eastAsia="宋体"/>
          <w:b w:val="0"/>
          <w:sz w:val="21"/>
        </w:rPr>
        <w:t>步骤2：选择变量：选择 X 轴和 Y 轴变量，或选择多维度进行 UMAP 降维</w:t>
      </w:r>
    </w:p>
    <w:p w14:paraId="43180C0A">
      <w:r>
        <w:rPr>
          <w:rFonts w:ascii="宋体" w:hAnsi="宋体" w:eastAsia="宋体"/>
          <w:b w:val="0"/>
          <w:sz w:val="21"/>
        </w:rPr>
        <w:t>步骤3：生成散点图：系统计算并展示散点图</w:t>
      </w:r>
    </w:p>
    <w:p w14:paraId="2F2948DF">
      <w:r>
        <w:rPr>
          <w:rFonts w:ascii="宋体" w:hAnsi="宋体" w:eastAsia="宋体"/>
          <w:b w:val="0"/>
          <w:sz w:val="21"/>
        </w:rPr>
        <w:t>步骤4：交互选择：使用框选工具选择感兴趣的数据区域</w:t>
      </w:r>
    </w:p>
    <w:p w14:paraId="329B559F">
      <w:r>
        <w:rPr>
          <w:rFonts w:ascii="宋体" w:hAnsi="宋体" w:eastAsia="宋体"/>
          <w:b w:val="0"/>
          <w:sz w:val="21"/>
        </w:rPr>
        <w:t>步骤5：聚类分析：对选中的数据进行聚类分析</w:t>
      </w:r>
    </w:p>
    <w:p w14:paraId="325F48DE">
      <w:pPr>
        <w:pStyle w:val="4"/>
        <w:jc w:val="left"/>
      </w:pPr>
      <w:r>
        <w:rPr>
          <w:rFonts w:ascii="黑体" w:hAnsi="黑体" w:eastAsia="黑体"/>
          <w:b/>
          <w:sz w:val="32"/>
        </w:rPr>
        <w:t>3.3 分析模式</w:t>
      </w:r>
    </w:p>
    <w:p w14:paraId="28336E04">
      <w:pPr>
        <w:pStyle w:val="5"/>
        <w:jc w:val="left"/>
      </w:pPr>
      <w:r>
        <w:rPr>
          <w:rFonts w:ascii="黑体" w:hAnsi="黑体" w:eastAsia="黑体"/>
          <w:b/>
          <w:sz w:val="28"/>
        </w:rPr>
        <w:t>3.3.1 初始配置对话框</w:t>
      </w:r>
    </w:p>
    <w:p w14:paraId="4CE40969">
      <w:pPr>
        <w:jc w:val="left"/>
      </w:pPr>
      <w:r>
        <w:rPr>
          <w:rFonts w:ascii="宋体" w:hAnsi="宋体" w:eastAsia="宋体"/>
          <w:b w:val="0"/>
          <w:sz w:val="21"/>
        </w:rPr>
        <w:t>点击"新建分析"按钮后，会弹出初始配置对话框：</w:t>
      </w:r>
    </w:p>
    <w:p w14:paraId="3C161246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68D5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图：初始配置对话框 - 选择分析模式、文件和维度</w:t>
      </w:r>
    </w:p>
    <w:p w14:paraId="428F438E"/>
    <w:p w14:paraId="02716A2E">
      <w:pPr>
        <w:jc w:val="left"/>
      </w:pPr>
      <w:r>
        <w:rPr>
          <w:rFonts w:ascii="宋体" w:hAnsi="宋体" w:eastAsia="宋体"/>
          <w:b w:val="0"/>
          <w:sz w:val="21"/>
        </w:rPr>
        <w:t>配置选项说明：</w:t>
      </w:r>
    </w:p>
    <w:p w14:paraId="159C2DA2">
      <w:pPr>
        <w:pStyle w:val="16"/>
      </w:pPr>
      <w:r>
        <w:rPr>
          <w:rFonts w:ascii="宋体" w:hAnsi="宋体" w:eastAsia="宋体"/>
          <w:b w:val="0"/>
          <w:sz w:val="21"/>
        </w:rPr>
        <w:t>分析模式：选择"降维散点图"（UMAP降维）或"二维散点图"（直接使用已有坐标）</w:t>
      </w:r>
    </w:p>
    <w:p w14:paraId="7B6AF466">
      <w:pPr>
        <w:pStyle w:val="16"/>
      </w:pPr>
      <w:r>
        <w:rPr>
          <w:rFonts w:ascii="宋体" w:hAnsi="宋体" w:eastAsia="宋体"/>
          <w:b w:val="0"/>
          <w:sz w:val="21"/>
        </w:rPr>
        <w:t>选择文件：勾选要分析的数据文件，支持多文件联合分析</w:t>
      </w:r>
    </w:p>
    <w:p w14:paraId="6A46AE98">
      <w:pPr>
        <w:pStyle w:val="16"/>
      </w:pPr>
      <w:r>
        <w:rPr>
          <w:rFonts w:ascii="宋体" w:hAnsi="宋体" w:eastAsia="宋体"/>
          <w:b w:val="0"/>
          <w:sz w:val="21"/>
        </w:rPr>
        <w:t>维度选择：选择参与降维的标记物/特征列</w:t>
      </w:r>
    </w:p>
    <w:p w14:paraId="604938D3">
      <w:pPr>
        <w:pStyle w:val="16"/>
      </w:pPr>
      <w:r>
        <w:rPr>
          <w:rFonts w:ascii="宋体" w:hAnsi="宋体" w:eastAsia="宋体"/>
          <w:b w:val="0"/>
          <w:sz w:val="21"/>
        </w:rPr>
        <w:t>随机读取行数：设置采样行数，留空表示读取全部数据</w:t>
      </w:r>
    </w:p>
    <w:p w14:paraId="52A2E4D5">
      <w:pPr>
        <w:pStyle w:val="5"/>
        <w:jc w:val="left"/>
      </w:pPr>
      <w:r>
        <w:rPr>
          <w:rFonts w:ascii="黑体" w:hAnsi="黑体" w:eastAsia="黑体"/>
          <w:b/>
          <w:sz w:val="28"/>
        </w:rPr>
        <w:t>3.3.2 维度选择</w:t>
      </w:r>
    </w:p>
    <w:p w14:paraId="2BA0B085">
      <w:pPr>
        <w:jc w:val="left"/>
      </w:pPr>
      <w:r>
        <w:rPr>
          <w:rFonts w:ascii="宋体" w:hAnsi="宋体" w:eastAsia="宋体"/>
          <w:b w:val="0"/>
          <w:sz w:val="21"/>
        </w:rPr>
        <w:t>点击"维度选择"下拉框，可以选择要参与分析的变量：</w:t>
      </w:r>
    </w:p>
    <w:p w14:paraId="470832DD">
      <w:pPr>
        <w:jc w:val="center"/>
      </w:pPr>
      <w:r>
        <w:drawing>
          <wp:inline distT="0" distB="0" distL="114300" distR="114300">
            <wp:extent cx="4572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0FAD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图：维度选择界面 - 勾选需要分析的标记物</w:t>
      </w:r>
    </w:p>
    <w:p w14:paraId="5C0C980F"/>
    <w:p w14:paraId="1E77F666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【说明】</w:t>
      </w:r>
      <w:r>
        <w:rPr>
          <w:rFonts w:ascii="宋体" w:hAnsi="宋体" w:eastAsia="宋体"/>
          <w:b w:val="0"/>
          <w:sz w:val="20"/>
        </w:rPr>
        <w:t>FSC-A、SSC-A、FSC-H、FSC-W、Time 列为系统保留列，不可选择用于降维分析。</w:t>
      </w:r>
    </w:p>
    <w:p w14:paraId="480CED20">
      <w:pPr>
        <w:pStyle w:val="4"/>
        <w:jc w:val="left"/>
      </w:pPr>
      <w:r>
        <w:rPr>
          <w:rFonts w:ascii="黑体" w:hAnsi="黑体" w:eastAsia="黑体"/>
          <w:b/>
          <w:sz w:val="32"/>
        </w:rPr>
        <w:t>3.4 UMAP 降维参数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AEC8D0">
        <w:trPr>
          <w:jc w:val="center"/>
        </w:trPr>
        <w:tc>
          <w:tcPr>
            <w:tcW w:w="2880" w:type="dxa"/>
          </w:tcPr>
          <w:p w14:paraId="2D781D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20B5F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6A0F3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19294AB">
        <w:trPr>
          <w:jc w:val="center"/>
        </w:trPr>
        <w:tc>
          <w:tcPr>
            <w:tcW w:w="2880" w:type="dxa"/>
          </w:tcPr>
          <w:p w14:paraId="792A7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n_neighbors</w:t>
            </w:r>
          </w:p>
        </w:tc>
        <w:tc>
          <w:tcPr>
            <w:tcW w:w="2880" w:type="dxa"/>
          </w:tcPr>
          <w:p w14:paraId="0F39FE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2880" w:type="dxa"/>
          </w:tcPr>
          <w:p w14:paraId="001CA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局部邻域大小，影响局部/全局结构平衡</w:t>
            </w:r>
          </w:p>
        </w:tc>
      </w:tr>
      <w:tr w14:paraId="7D2891E8">
        <w:trPr>
          <w:jc w:val="center"/>
        </w:trPr>
        <w:tc>
          <w:tcPr>
            <w:tcW w:w="2880" w:type="dxa"/>
          </w:tcPr>
          <w:p w14:paraId="259A1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min_dist</w:t>
            </w:r>
          </w:p>
        </w:tc>
        <w:tc>
          <w:tcPr>
            <w:tcW w:w="2880" w:type="dxa"/>
          </w:tcPr>
          <w:p w14:paraId="29FFDF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  <w:tc>
          <w:tcPr>
            <w:tcW w:w="2880" w:type="dxa"/>
          </w:tcPr>
          <w:p w14:paraId="7C9E2C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嵌入空间中点的最小距离</w:t>
            </w:r>
          </w:p>
        </w:tc>
      </w:tr>
      <w:tr w14:paraId="5AEC1403">
        <w:trPr>
          <w:jc w:val="center"/>
        </w:trPr>
        <w:tc>
          <w:tcPr>
            <w:tcW w:w="2880" w:type="dxa"/>
          </w:tcPr>
          <w:p w14:paraId="6C9D6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target_weight</w:t>
            </w:r>
          </w:p>
        </w:tc>
        <w:tc>
          <w:tcPr>
            <w:tcW w:w="2880" w:type="dxa"/>
          </w:tcPr>
          <w:p w14:paraId="305920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w="2880" w:type="dxa"/>
          </w:tcPr>
          <w:p w14:paraId="675F0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目标权重</w:t>
            </w:r>
          </w:p>
        </w:tc>
      </w:tr>
      <w:tr w14:paraId="094F8103">
        <w:trPr>
          <w:jc w:val="center"/>
        </w:trPr>
        <w:tc>
          <w:tcPr>
            <w:tcW w:w="2880" w:type="dxa"/>
          </w:tcPr>
          <w:p w14:paraId="77AB5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metric</w:t>
            </w:r>
          </w:p>
        </w:tc>
        <w:tc>
          <w:tcPr>
            <w:tcW w:w="2880" w:type="dxa"/>
          </w:tcPr>
          <w:p w14:paraId="362B98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euclidean</w:t>
            </w:r>
          </w:p>
        </w:tc>
        <w:tc>
          <w:tcPr>
            <w:tcW w:w="2880" w:type="dxa"/>
          </w:tcPr>
          <w:p w14:paraId="15F18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距离度量方式</w:t>
            </w:r>
          </w:p>
        </w:tc>
      </w:tr>
    </w:tbl>
    <w:p w14:paraId="5D704B49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【参数调优建议】</w:t>
      </w:r>
      <w:r>
        <w:rPr>
          <w:rFonts w:ascii="宋体" w:hAnsi="宋体" w:eastAsia="宋体"/>
          <w:b w:val="0"/>
          <w:sz w:val="20"/>
        </w:rPr>
        <w:t>n_neighbors：小值（5-15）保留更多局部结构，大值（50-100）保留更多全局结构；min_dist：小值使点更聚集，大值使点更分散。</w:t>
      </w:r>
    </w:p>
    <w:p w14:paraId="56889418">
      <w:pPr>
        <w:pStyle w:val="4"/>
        <w:jc w:val="left"/>
      </w:pPr>
      <w:r>
        <w:rPr>
          <w:rFonts w:ascii="黑体" w:hAnsi="黑体" w:eastAsia="黑体"/>
          <w:b/>
          <w:sz w:val="32"/>
        </w:rPr>
        <w:t>3.5 交互功能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5641D1">
        <w:trPr>
          <w:jc w:val="center"/>
        </w:trPr>
        <w:tc>
          <w:tcPr>
            <w:tcW w:w="2880" w:type="dxa"/>
          </w:tcPr>
          <w:p w14:paraId="2C1FC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09BCC6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操作方式</w:t>
            </w:r>
          </w:p>
        </w:tc>
        <w:tc>
          <w:tcPr>
            <w:tcW w:w="2880" w:type="dxa"/>
          </w:tcPr>
          <w:p w14:paraId="7A4DC3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9249BCB">
        <w:trPr>
          <w:jc w:val="center"/>
        </w:trPr>
        <w:tc>
          <w:tcPr>
            <w:tcW w:w="2880" w:type="dxa"/>
          </w:tcPr>
          <w:p w14:paraId="1B83E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框选</w:t>
            </w:r>
          </w:p>
        </w:tc>
        <w:tc>
          <w:tcPr>
            <w:tcW w:w="2880" w:type="dxa"/>
          </w:tcPr>
          <w:p w14:paraId="05D8F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鼠标拖拽</w:t>
            </w:r>
          </w:p>
        </w:tc>
        <w:tc>
          <w:tcPr>
            <w:tcW w:w="2880" w:type="dxa"/>
          </w:tcPr>
          <w:p w14:paraId="75364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选择感兴趣的数据区域</w:t>
            </w:r>
          </w:p>
        </w:tc>
      </w:tr>
      <w:tr w14:paraId="0D928A10">
        <w:trPr>
          <w:jc w:val="center"/>
        </w:trPr>
        <w:tc>
          <w:tcPr>
            <w:tcW w:w="2880" w:type="dxa"/>
          </w:tcPr>
          <w:p w14:paraId="21282C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缩放</w:t>
            </w:r>
          </w:p>
        </w:tc>
        <w:tc>
          <w:tcPr>
            <w:tcW w:w="2880" w:type="dxa"/>
          </w:tcPr>
          <w:p w14:paraId="5D1937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滚轮/手势</w:t>
            </w:r>
          </w:p>
        </w:tc>
        <w:tc>
          <w:tcPr>
            <w:tcW w:w="2880" w:type="dxa"/>
          </w:tcPr>
          <w:p w14:paraId="4C4CE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放大/缩小查看细节</w:t>
            </w:r>
          </w:p>
        </w:tc>
      </w:tr>
      <w:tr w14:paraId="0C9CE3DD">
        <w:trPr>
          <w:jc w:val="center"/>
        </w:trPr>
        <w:tc>
          <w:tcPr>
            <w:tcW w:w="2880" w:type="dxa"/>
          </w:tcPr>
          <w:p w14:paraId="3FFB2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平移</w:t>
            </w:r>
          </w:p>
        </w:tc>
        <w:tc>
          <w:tcPr>
            <w:tcW w:w="2880" w:type="dxa"/>
          </w:tcPr>
          <w:p w14:paraId="38C3AB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拖拽画布</w:t>
            </w:r>
          </w:p>
        </w:tc>
        <w:tc>
          <w:tcPr>
            <w:tcW w:w="2880" w:type="dxa"/>
          </w:tcPr>
          <w:p w14:paraId="3A3693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移动视图位置</w:t>
            </w:r>
          </w:p>
        </w:tc>
      </w:tr>
      <w:tr w14:paraId="13A5BEA3">
        <w:trPr>
          <w:jc w:val="center"/>
        </w:trPr>
        <w:tc>
          <w:tcPr>
            <w:tcW w:w="2880" w:type="dxa"/>
          </w:tcPr>
          <w:p w14:paraId="3EFA7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悬停</w:t>
            </w:r>
          </w:p>
        </w:tc>
        <w:tc>
          <w:tcPr>
            <w:tcW w:w="2880" w:type="dxa"/>
          </w:tcPr>
          <w:p w14:paraId="47CEC5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鼠标悬停</w:t>
            </w:r>
          </w:p>
        </w:tc>
        <w:tc>
          <w:tcPr>
            <w:tcW w:w="2880" w:type="dxa"/>
          </w:tcPr>
          <w:p w14:paraId="4879E7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显示数据点详细信息</w:t>
            </w:r>
          </w:p>
        </w:tc>
      </w:tr>
      <w:tr w14:paraId="6AE1C48D">
        <w:trPr>
          <w:jc w:val="center"/>
        </w:trPr>
        <w:tc>
          <w:tcPr>
            <w:tcW w:w="2880" w:type="dxa"/>
          </w:tcPr>
          <w:p w14:paraId="1659F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图例筛选</w:t>
            </w:r>
          </w:p>
        </w:tc>
        <w:tc>
          <w:tcPr>
            <w:tcW w:w="2880" w:type="dxa"/>
          </w:tcPr>
          <w:p w14:paraId="6DCAF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点击图例</w:t>
            </w:r>
          </w:p>
        </w:tc>
        <w:tc>
          <w:tcPr>
            <w:tcW w:w="2880" w:type="dxa"/>
          </w:tcPr>
          <w:p w14:paraId="67FEA4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显示/隐藏特定来源数据</w:t>
            </w:r>
          </w:p>
        </w:tc>
      </w:tr>
    </w:tbl>
    <w:p w14:paraId="3C269B4E">
      <w:pPr>
        <w:pStyle w:val="4"/>
        <w:jc w:val="left"/>
      </w:pPr>
      <w:r>
        <w:rPr>
          <w:rFonts w:ascii="黑体" w:hAnsi="黑体" w:eastAsia="黑体"/>
          <w:b/>
          <w:sz w:val="32"/>
        </w:rPr>
        <w:t>3.6 操作步骤详解</w:t>
      </w:r>
    </w:p>
    <w:p w14:paraId="6316DA40">
      <w:pPr>
        <w:pStyle w:val="5"/>
        <w:jc w:val="left"/>
      </w:pPr>
      <w:r>
        <w:rPr>
          <w:rFonts w:ascii="黑体" w:hAnsi="黑体" w:eastAsia="黑体"/>
          <w:b/>
          <w:sz w:val="28"/>
        </w:rPr>
        <w:t>3.6.1 生成散点图</w:t>
      </w:r>
    </w:p>
    <w:p w14:paraId="002BF9C7">
      <w:pPr>
        <w:jc w:val="center"/>
      </w:pPr>
      <w:r>
        <w:drawing>
          <wp:inline distT="0" distB="0" distL="114300" distR="114300">
            <wp:extent cx="5943600" cy="2397760"/>
            <wp:effectExtent l="0" t="0" r="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36B3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图：生成的UMAP散点图 - 展示4000个细胞的降维分布</w:t>
      </w:r>
    </w:p>
    <w:p w14:paraId="4173EAD8"/>
    <w:p w14:paraId="08D9845E">
      <w:r>
        <w:rPr>
          <w:rFonts w:ascii="宋体" w:hAnsi="宋体" w:eastAsia="宋体"/>
          <w:b w:val="0"/>
          <w:sz w:val="21"/>
        </w:rPr>
        <w:t>1. 进入散点图分析页面</w:t>
      </w:r>
    </w:p>
    <w:p w14:paraId="1B91D9A1">
      <w:r>
        <w:rPr>
          <w:rFonts w:ascii="宋体" w:hAnsi="宋体" w:eastAsia="宋体"/>
          <w:b w:val="0"/>
          <w:sz w:val="21"/>
        </w:rPr>
        <w:t>2. 点击"新建分析"按钮</w:t>
      </w:r>
    </w:p>
    <w:p w14:paraId="08E587A4">
      <w:r>
        <w:rPr>
          <w:rFonts w:ascii="宋体" w:hAnsi="宋体" w:eastAsia="宋体"/>
          <w:b w:val="0"/>
          <w:sz w:val="21"/>
        </w:rPr>
        <w:t>3. 在初始配置对话框中选择分析模式（推荐"降维散点图"）</w:t>
      </w:r>
    </w:p>
    <w:p w14:paraId="74FA5619">
      <w:r>
        <w:rPr>
          <w:rFonts w:ascii="宋体" w:hAnsi="宋体" w:eastAsia="宋体"/>
          <w:b w:val="0"/>
          <w:sz w:val="21"/>
        </w:rPr>
        <w:t>4. 选择要分析的文件（支持多选）</w:t>
      </w:r>
    </w:p>
    <w:p w14:paraId="6047A61B">
      <w:r>
        <w:rPr>
          <w:rFonts w:ascii="宋体" w:hAnsi="宋体" w:eastAsia="宋体"/>
          <w:b w:val="0"/>
          <w:sz w:val="21"/>
        </w:rPr>
        <w:t>5. 点击"维度选择"，勾选要分析的标记物</w:t>
      </w:r>
    </w:p>
    <w:p w14:paraId="7687BC9A">
      <w:r>
        <w:rPr>
          <w:rFonts w:ascii="宋体" w:hAnsi="宋体" w:eastAsia="宋体"/>
          <w:b w:val="0"/>
          <w:sz w:val="21"/>
        </w:rPr>
        <w:t>6. 设置采样行数（可选，大数据集建议设置）</w:t>
      </w:r>
    </w:p>
    <w:p w14:paraId="2728A7A3">
      <w:r>
        <w:rPr>
          <w:rFonts w:ascii="宋体" w:hAnsi="宋体" w:eastAsia="宋体"/>
          <w:b w:val="0"/>
          <w:sz w:val="21"/>
        </w:rPr>
        <w:t>7. 点击"确定"按钮</w:t>
      </w:r>
    </w:p>
    <w:p w14:paraId="6BF52E03">
      <w:r>
        <w:rPr>
          <w:rFonts w:ascii="宋体" w:hAnsi="宋体" w:eastAsia="宋体"/>
          <w:b w:val="0"/>
          <w:sz w:val="21"/>
        </w:rPr>
        <w:t>8. 等待数据处理完成，查看生成的散点图</w:t>
      </w:r>
    </w:p>
    <w:p w14:paraId="2CE6BE69">
      <w:pPr>
        <w:pStyle w:val="5"/>
        <w:jc w:val="left"/>
      </w:pPr>
      <w:r>
        <w:rPr>
          <w:rFonts w:ascii="黑体" w:hAnsi="黑体" w:eastAsia="黑体"/>
          <w:b/>
          <w:sz w:val="28"/>
        </w:rPr>
        <w:t>3.6.2 框选数据</w:t>
      </w:r>
    </w:p>
    <w:p w14:paraId="62177BCE">
      <w:pPr>
        <w:jc w:val="left"/>
      </w:pPr>
      <w:r>
        <w:rPr>
          <w:rFonts w:ascii="宋体" w:hAnsi="宋体" w:eastAsia="宋体"/>
          <w:b w:val="0"/>
          <w:sz w:val="21"/>
        </w:rPr>
        <w:t>使用工具栏中的"Lasso Select"（套索选择）或"Box Select"（框选）工具：</w:t>
      </w:r>
    </w:p>
    <w:p w14:paraId="7AF5DD06">
      <w:r>
        <w:rPr>
          <w:rFonts w:ascii="宋体" w:hAnsi="宋体" w:eastAsia="宋体"/>
          <w:b w:val="0"/>
          <w:sz w:val="21"/>
        </w:rPr>
        <w:t>1. 在散点图工具栏中选择选择工具</w:t>
      </w:r>
    </w:p>
    <w:p w14:paraId="2DCB4E73">
      <w:r>
        <w:rPr>
          <w:rFonts w:ascii="宋体" w:hAnsi="宋体" w:eastAsia="宋体"/>
          <w:b w:val="0"/>
          <w:sz w:val="21"/>
        </w:rPr>
        <w:t>2. 在散点图上按住鼠标左键拖拽绘制选择区域</w:t>
      </w:r>
    </w:p>
    <w:p w14:paraId="6C686D6F">
      <w:r>
        <w:rPr>
          <w:rFonts w:ascii="宋体" w:hAnsi="宋体" w:eastAsia="宋体"/>
          <w:b w:val="0"/>
          <w:sz w:val="21"/>
        </w:rPr>
        <w:t>3. 释放鼠标完成框选</w:t>
      </w:r>
    </w:p>
    <w:p w14:paraId="21294BEB">
      <w:r>
        <w:rPr>
          <w:rFonts w:ascii="宋体" w:hAnsi="宋体" w:eastAsia="宋体"/>
          <w:b w:val="0"/>
          <w:sz w:val="21"/>
        </w:rPr>
        <w:t>4. 可以多次框选累积选择多个区域</w:t>
      </w:r>
    </w:p>
    <w:p w14:paraId="61C080CD">
      <w:r>
        <w:rPr>
          <w:rFonts w:ascii="宋体" w:hAnsi="宋体" w:eastAsia="宋体"/>
          <w:b w:val="0"/>
          <w:sz w:val="21"/>
        </w:rPr>
        <w:t>5. 选中的数据点会高亮显示，数量显示在"已选 X 个点"中</w:t>
      </w:r>
    </w:p>
    <w:p w14:paraId="2C3CBA55">
      <w:pPr>
        <w:pStyle w:val="5"/>
        <w:jc w:val="left"/>
      </w:pPr>
      <w:r>
        <w:rPr>
          <w:rFonts w:ascii="黑体" w:hAnsi="黑体" w:eastAsia="黑体"/>
          <w:b/>
          <w:sz w:val="28"/>
        </w:rPr>
        <w:t>3.6.3 重新降维</w:t>
      </w:r>
    </w:p>
    <w:p w14:paraId="56CA9C30">
      <w:pPr>
        <w:jc w:val="left"/>
      </w:pPr>
      <w:r>
        <w:rPr>
          <w:rFonts w:ascii="宋体" w:hAnsi="宋体" w:eastAsia="宋体"/>
          <w:b w:val="0"/>
          <w:sz w:val="21"/>
        </w:rPr>
        <w:t>框选感兴趣的数据区域后，可以点击"降维分析"按钮对选中数据进行重新降维。</w:t>
      </w:r>
    </w:p>
    <w:p w14:paraId="76C77517">
      <w:r>
        <w:br w:type="page"/>
      </w:r>
    </w:p>
    <w:p w14:paraId="64E99C30">
      <w:pPr>
        <w:pStyle w:val="3"/>
        <w:jc w:val="left"/>
      </w:pPr>
      <w:r>
        <w:rPr>
          <w:rFonts w:ascii="黑体" w:hAnsi="黑体" w:eastAsia="黑体"/>
          <w:b/>
          <w:sz w:val="36"/>
        </w:rPr>
        <w:t>4. 聚类分析模块</w:t>
      </w:r>
    </w:p>
    <w:p w14:paraId="3AD6F810">
      <w:pPr>
        <w:pStyle w:val="4"/>
        <w:jc w:val="left"/>
      </w:pPr>
      <w:r>
        <w:rPr>
          <w:rFonts w:ascii="黑体" w:hAnsi="黑体" w:eastAsia="黑体"/>
          <w:b/>
          <w:sz w:val="32"/>
        </w:rPr>
        <w:t>4.1 模块概述</w:t>
      </w:r>
    </w:p>
    <w:p w14:paraId="7E42626E">
      <w:pPr>
        <w:jc w:val="left"/>
      </w:pPr>
      <w:r>
        <w:rPr>
          <w:rFonts w:ascii="宋体" w:hAnsi="宋体" w:eastAsia="宋体"/>
          <w:b w:val="0"/>
          <w:sz w:val="21"/>
        </w:rPr>
        <w:t>聚类分析模块基于 Leiden 算法对选中的数据点进行聚类分析，自动识别细胞亚群。聚类结果可用于后续的热图分析和 ROE（Relative Observed vs Expected）分析。</w:t>
      </w:r>
    </w:p>
    <w:p w14:paraId="21F641F2">
      <w:pPr>
        <w:pStyle w:val="4"/>
        <w:jc w:val="left"/>
      </w:pPr>
      <w:r>
        <w:rPr>
          <w:rFonts w:ascii="黑体" w:hAnsi="黑体" w:eastAsia="黑体"/>
          <w:b/>
          <w:sz w:val="32"/>
        </w:rPr>
        <w:t>4.2 聚类算法</w:t>
      </w:r>
    </w:p>
    <w:p w14:paraId="6766164A">
      <w:pPr>
        <w:jc w:val="left"/>
      </w:pPr>
      <w:r>
        <w:rPr>
          <w:rFonts w:ascii="宋体" w:hAnsi="宋体" w:eastAsia="宋体"/>
          <w:b w:val="0"/>
          <w:sz w:val="21"/>
        </w:rPr>
        <w:t>系统使用 Leiden 算法进行细胞聚类。该算法是一种基于图的聚类方法，能够高效地发现数据中的社区结构，广泛应用于单细胞数据分析。</w:t>
      </w:r>
    </w:p>
    <w:p w14:paraId="79BF98A2">
      <w:pPr>
        <w:pStyle w:val="4"/>
        <w:jc w:val="left"/>
      </w:pPr>
      <w:r>
        <w:rPr>
          <w:rFonts w:ascii="黑体" w:hAnsi="黑体" w:eastAsia="黑体"/>
          <w:b/>
          <w:sz w:val="32"/>
        </w:rPr>
        <w:t>4.3 算法参数</w:t>
      </w:r>
    </w:p>
    <w:p w14:paraId="0B5970B4">
      <w:pPr>
        <w:jc w:val="center"/>
      </w:pPr>
      <w:r>
        <w:drawing>
          <wp:inline distT="0" distB="0" distL="114300" distR="114300">
            <wp:extent cx="4572000" cy="1796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F015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图：聚类分析参数对话框 - 设置聚类参数</w:t>
      </w:r>
    </w:p>
    <w:p w14:paraId="7173AF3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BE43AC">
        <w:trPr>
          <w:jc w:val="center"/>
        </w:trPr>
        <w:tc>
          <w:tcPr>
            <w:tcW w:w="2880" w:type="dxa"/>
          </w:tcPr>
          <w:p w14:paraId="79E09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4A76A7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066A2E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50186A4">
        <w:trPr>
          <w:jc w:val="center"/>
        </w:trPr>
        <w:tc>
          <w:tcPr>
            <w:tcW w:w="2880" w:type="dxa"/>
          </w:tcPr>
          <w:p w14:paraId="480F9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 (近邻数)</w:t>
            </w:r>
          </w:p>
        </w:tc>
        <w:tc>
          <w:tcPr>
            <w:tcW w:w="2880" w:type="dxa"/>
          </w:tcPr>
          <w:p w14:paraId="7E5665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499277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k-近邻图中的邻居数，影响聚类粒度</w:t>
            </w:r>
          </w:p>
        </w:tc>
      </w:tr>
      <w:tr w14:paraId="5A045246">
        <w:trPr>
          <w:jc w:val="center"/>
        </w:trPr>
        <w:tc>
          <w:tcPr>
            <w:tcW w:w="2880" w:type="dxa"/>
          </w:tcPr>
          <w:p w14:paraId="0F9E3F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resolution</w:t>
            </w:r>
          </w:p>
        </w:tc>
        <w:tc>
          <w:tcPr>
            <w:tcW w:w="2880" w:type="dxa"/>
          </w:tcPr>
          <w:p w14:paraId="0CA72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6AF0D6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社区检测分辨率，影响聚类数量</w:t>
            </w:r>
          </w:p>
        </w:tc>
      </w:tr>
      <w:tr w14:paraId="7D5856A7">
        <w:trPr>
          <w:jc w:val="center"/>
        </w:trPr>
        <w:tc>
          <w:tcPr>
            <w:tcW w:w="2880" w:type="dxa"/>
          </w:tcPr>
          <w:p w14:paraId="13595E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n_iterations</w:t>
            </w:r>
          </w:p>
        </w:tc>
        <w:tc>
          <w:tcPr>
            <w:tcW w:w="2880" w:type="dxa"/>
          </w:tcPr>
          <w:p w14:paraId="45011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0A692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迭代次数</w:t>
            </w:r>
          </w:p>
        </w:tc>
      </w:tr>
      <w:tr w14:paraId="722A07F9">
        <w:trPr>
          <w:jc w:val="center"/>
        </w:trPr>
        <w:tc>
          <w:tcPr>
            <w:tcW w:w="2880" w:type="dxa"/>
          </w:tcPr>
          <w:p w14:paraId="520FEE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seed</w:t>
            </w:r>
          </w:p>
        </w:tc>
        <w:tc>
          <w:tcPr>
            <w:tcW w:w="2880" w:type="dxa"/>
          </w:tcPr>
          <w:p w14:paraId="175728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123</w:t>
            </w:r>
          </w:p>
        </w:tc>
        <w:tc>
          <w:tcPr>
            <w:tcW w:w="2880" w:type="dxa"/>
          </w:tcPr>
          <w:p w14:paraId="3B9A1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随机种子，保证结果可重复</w:t>
            </w:r>
          </w:p>
        </w:tc>
      </w:tr>
    </w:tbl>
    <w:p w14:paraId="3605AD37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【参数说明】</w:t>
      </w:r>
      <w:r>
        <w:rPr>
          <w:rFonts w:ascii="宋体" w:hAnsi="宋体" w:eastAsia="宋体"/>
          <w:b w:val="0"/>
          <w:sz w:val="20"/>
        </w:rPr>
        <w:t>k 值：小 k 产生更多小聚类，大 k 产生更少大聚类；resolution：分辨率参数，值越大产生的聚类数量越多。</w:t>
      </w:r>
    </w:p>
    <w:p w14:paraId="7A28FCB0">
      <w:pPr>
        <w:pStyle w:val="4"/>
        <w:jc w:val="left"/>
      </w:pPr>
      <w:r>
        <w:rPr>
          <w:rFonts w:ascii="黑体" w:hAnsi="黑体" w:eastAsia="黑体"/>
          <w:b/>
          <w:sz w:val="32"/>
        </w:rPr>
        <w:t>4.4 操作流程</w:t>
      </w:r>
    </w:p>
    <w:p w14:paraId="0806EA5F">
      <w:r>
        <w:rPr>
          <w:rFonts w:ascii="宋体" w:hAnsi="宋体" w:eastAsia="宋体"/>
          <w:b w:val="0"/>
          <w:sz w:val="21"/>
        </w:rPr>
        <w:t>1. 在散点图页面生成散点图（无需框选，系统会对全部数据点进行聚类）</w:t>
      </w:r>
    </w:p>
    <w:p w14:paraId="1CC0B722">
      <w:r>
        <w:rPr>
          <w:rFonts w:ascii="宋体" w:hAnsi="宋体" w:eastAsia="宋体"/>
          <w:b w:val="0"/>
          <w:sz w:val="21"/>
        </w:rPr>
        <w:t>2. 点击左侧"聚类分析"按钮</w:t>
      </w:r>
    </w:p>
    <w:p w14:paraId="182178EC">
      <w:r>
        <w:rPr>
          <w:rFonts w:ascii="宋体" w:hAnsi="宋体" w:eastAsia="宋体"/>
          <w:b w:val="0"/>
          <w:sz w:val="21"/>
        </w:rPr>
        <w:t>3. 在弹出的"聚类分析参数"对话框中设置参数（可使用默认值）</w:t>
      </w:r>
    </w:p>
    <w:p w14:paraId="6E9FEEB9">
      <w:r>
        <w:rPr>
          <w:rFonts w:ascii="宋体" w:hAnsi="宋体" w:eastAsia="宋体"/>
          <w:b w:val="0"/>
          <w:sz w:val="21"/>
        </w:rPr>
        <w:t>4. 点击"开始聚类"按钮</w:t>
      </w:r>
    </w:p>
    <w:p w14:paraId="3FA8BAAF">
      <w:r>
        <w:rPr>
          <w:rFonts w:ascii="宋体" w:hAnsi="宋体" w:eastAsia="宋体"/>
          <w:b w:val="0"/>
          <w:sz w:val="21"/>
        </w:rPr>
        <w:t>5. 等待分析完成，系统自动跳转到结果聚类页面展示热图聚类树</w:t>
      </w:r>
    </w:p>
    <w:p w14:paraId="65E1C7A5">
      <w:pPr>
        <w:pStyle w:val="4"/>
        <w:jc w:val="left"/>
      </w:pPr>
      <w:r>
        <w:rPr>
          <w:rFonts w:ascii="黑体" w:hAnsi="黑体" w:eastAsia="黑体"/>
          <w:b/>
          <w:sz w:val="32"/>
        </w:rPr>
        <w:t>4.5 结果展示</w:t>
      </w:r>
    </w:p>
    <w:p w14:paraId="4751FDD5">
      <w:pPr>
        <w:jc w:val="left"/>
      </w:pPr>
      <w:r>
        <w:rPr>
          <w:rFonts w:ascii="宋体" w:hAnsi="宋体" w:eastAsia="宋体"/>
          <w:b w:val="0"/>
          <w:sz w:val="21"/>
        </w:rPr>
        <w:t>聚类分析完成后，系统会展示以下结果：</w:t>
      </w:r>
    </w:p>
    <w:p w14:paraId="363B91E1">
      <w:pPr>
        <w:pStyle w:val="16"/>
      </w:pPr>
      <w:r>
        <w:rPr>
          <w:rFonts w:ascii="宋体" w:hAnsi="宋体" w:eastAsia="宋体"/>
          <w:b w:val="0"/>
          <w:sz w:val="21"/>
        </w:rPr>
        <w:t>聚类热图树：展示各聚类的表达特征和层次关系</w:t>
      </w:r>
    </w:p>
    <w:p w14:paraId="2756DAD2">
      <w:pPr>
        <w:pStyle w:val="16"/>
      </w:pPr>
      <w:r>
        <w:rPr>
          <w:rFonts w:ascii="宋体" w:hAnsi="宋体" w:eastAsia="宋体"/>
          <w:b w:val="0"/>
          <w:sz w:val="21"/>
        </w:rPr>
        <w:t>聚类表：各聚类的均值矩阵，可导出为CSV</w:t>
      </w:r>
    </w:p>
    <w:p w14:paraId="2C0B21FD">
      <w:pPr>
        <w:pStyle w:val="16"/>
      </w:pPr>
      <w:r>
        <w:rPr>
          <w:rFonts w:ascii="宋体" w:hAnsi="宋体" w:eastAsia="宋体"/>
          <w:b w:val="0"/>
          <w:sz w:val="21"/>
        </w:rPr>
        <w:t>散点表：包含聚类编号的原始数据表，可导出为CSV</w:t>
      </w:r>
    </w:p>
    <w:p w14:paraId="6D9653EC">
      <w:pPr>
        <w:pStyle w:val="3"/>
        <w:jc w:val="left"/>
      </w:pPr>
      <w:r>
        <w:rPr>
          <w:rFonts w:ascii="黑体" w:hAnsi="黑体" w:eastAsia="黑体"/>
          <w:b/>
          <w:sz w:val="36"/>
        </w:rPr>
        <w:t>5. 热图聚类模块</w:t>
      </w:r>
    </w:p>
    <w:p w14:paraId="0C1506FD">
      <w:pPr>
        <w:pStyle w:val="4"/>
        <w:jc w:val="left"/>
      </w:pPr>
      <w:r>
        <w:rPr>
          <w:rFonts w:ascii="黑体" w:hAnsi="黑体" w:eastAsia="黑体"/>
          <w:b/>
          <w:sz w:val="32"/>
        </w:rPr>
        <w:t>5.1 模块概述</w:t>
      </w:r>
    </w:p>
    <w:p w14:paraId="3864C2A8">
      <w:pPr>
        <w:bidi w:val="0"/>
      </w:pPr>
      <w:r>
        <w:t>热图聚类模块展示聚类结果的表达矩阵，支持行和列的层次聚类，帮助识别基因/蛋白表达模式和样本间相似性。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9A9DA5">
        <w:trPr>
          <w:jc w:val="center"/>
        </w:trPr>
        <w:tc>
          <w:tcPr>
            <w:tcW w:w="4320" w:type="dxa"/>
          </w:tcPr>
          <w:p w14:paraId="44744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视图</w:t>
            </w:r>
          </w:p>
        </w:tc>
        <w:tc>
          <w:tcPr>
            <w:tcW w:w="4320" w:type="dxa"/>
          </w:tcPr>
          <w:p w14:paraId="2EF9AD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4341EEA">
        <w:trPr>
          <w:jc w:val="center"/>
        </w:trPr>
        <w:tc>
          <w:tcPr>
            <w:tcW w:w="4320" w:type="dxa"/>
          </w:tcPr>
          <w:p w14:paraId="06E7DC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聚类热图树</w:t>
            </w:r>
          </w:p>
        </w:tc>
        <w:tc>
          <w:tcPr>
            <w:tcW w:w="4320" w:type="dxa"/>
          </w:tcPr>
          <w:p w14:paraId="7B1F9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显示带层次聚类树的热图</w:t>
            </w:r>
          </w:p>
        </w:tc>
      </w:tr>
      <w:tr w14:paraId="55C4DD80">
        <w:trPr>
          <w:jc w:val="center"/>
        </w:trPr>
        <w:tc>
          <w:tcPr>
            <w:tcW w:w="4320" w:type="dxa"/>
          </w:tcPr>
          <w:p w14:paraId="202310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4320" w:type="dxa"/>
          </w:tcPr>
          <w:p w14:paraId="7EF3A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显示聚类均值矩阵数据表</w:t>
            </w:r>
          </w:p>
        </w:tc>
      </w:tr>
      <w:tr w14:paraId="558D6C38">
        <w:trPr>
          <w:jc w:val="center"/>
        </w:trPr>
        <w:tc>
          <w:tcPr>
            <w:tcW w:w="4320" w:type="dxa"/>
          </w:tcPr>
          <w:p w14:paraId="2DF969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散点表</w:t>
            </w:r>
          </w:p>
        </w:tc>
        <w:tc>
          <w:tcPr>
            <w:tcW w:w="4320" w:type="dxa"/>
          </w:tcPr>
          <w:p w14:paraId="5C5B77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显示原始散点数据表</w:t>
            </w:r>
          </w:p>
        </w:tc>
      </w:tr>
    </w:tbl>
    <w:p w14:paraId="2537CCB5">
      <w:pPr>
        <w:pStyle w:val="4"/>
        <w:jc w:val="left"/>
      </w:pPr>
      <w:r>
        <w:rPr>
          <w:rFonts w:ascii="黑体" w:hAnsi="黑体" w:eastAsia="黑体"/>
          <w:b/>
          <w:sz w:val="32"/>
        </w:rPr>
        <w:t>5.3 聚类热图树</w:t>
      </w:r>
    </w:p>
    <w:p w14:paraId="162F53B5">
      <w:pPr>
        <w:jc w:val="center"/>
      </w:pPr>
      <w:r>
        <w:drawing>
          <wp:inline distT="0" distB="0" distL="114300" distR="114300">
            <wp:extent cx="5943600" cy="2828290"/>
            <wp:effectExtent l="0" t="0" r="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456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图：聚类热图树 - 展示9个聚类的表达特征和层次聚类关系</w:t>
      </w:r>
    </w:p>
    <w:p w14:paraId="50A73183"/>
    <w:p w14:paraId="390F290C">
      <w:pPr>
        <w:jc w:val="left"/>
      </w:pPr>
      <w:r>
        <w:rPr>
          <w:rFonts w:ascii="宋体" w:hAnsi="宋体" w:eastAsia="宋体"/>
          <w:b w:val="0"/>
          <w:sz w:val="21"/>
        </w:rPr>
        <w:t>热图聚类树包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含以下元素：</w:t>
      </w:r>
    </w:p>
    <w:p w14:paraId="0BB1EA4E">
      <w:pPr>
        <w:pStyle w:val="16"/>
      </w:pPr>
      <w:r>
        <w:rPr>
          <w:rFonts w:ascii="宋体" w:hAnsi="宋体" w:eastAsia="宋体"/>
          <w:b w:val="0"/>
          <w:sz w:val="21"/>
        </w:rPr>
        <w:t>行（左侧）：标记物/特征（如 CD3、CD4、CD8 等）</w:t>
      </w:r>
    </w:p>
    <w:p w14:paraId="45CF4A14">
      <w:pPr>
        <w:pStyle w:val="16"/>
      </w:pPr>
      <w:r>
        <w:rPr>
          <w:rFonts w:ascii="宋体" w:hAnsi="宋体" w:eastAsia="宋体"/>
          <w:b w:val="0"/>
          <w:sz w:val="21"/>
        </w:rPr>
        <w:t>列（上方）：聚类编号（如 0、1、2...）</w:t>
      </w:r>
    </w:p>
    <w:p w14:paraId="7714085C">
      <w:pPr>
        <w:pStyle w:val="16"/>
      </w:pPr>
      <w:r>
        <w:rPr>
          <w:rFonts w:ascii="宋体" w:hAnsi="宋体" w:eastAsia="宋体"/>
          <w:b w:val="0"/>
          <w:sz w:val="21"/>
        </w:rPr>
        <w:t>颜色：标准化后的表达值（红色表示高表达，蓝色表示低表达）</w:t>
      </w:r>
    </w:p>
    <w:p w14:paraId="1B9483EA">
      <w:pPr>
        <w:pStyle w:val="16"/>
      </w:pPr>
      <w:r>
        <w:rPr>
          <w:rFonts w:ascii="宋体" w:hAnsi="宋体" w:eastAsia="宋体"/>
          <w:b w:val="0"/>
          <w:sz w:val="21"/>
        </w:rPr>
        <w:t>树状图：行和列的层次聚类关系</w:t>
      </w:r>
    </w:p>
    <w:p w14:paraId="7E0511C8">
      <w:pPr>
        <w:pStyle w:val="4"/>
        <w:jc w:val="left"/>
      </w:pPr>
      <w:r>
        <w:rPr>
          <w:rFonts w:ascii="黑体" w:hAnsi="黑体" w:eastAsia="黑体"/>
          <w:b/>
          <w:sz w:val="32"/>
        </w:rPr>
        <w:t>5.4 聚类表</w:t>
      </w:r>
    </w:p>
    <w:p w14:paraId="69DDDB82">
      <w:pPr>
        <w:jc w:val="center"/>
      </w:pPr>
      <w:r>
        <w:drawing>
          <wp:inline distT="0" distB="0" distL="114300" distR="114300">
            <wp:extent cx="5943600" cy="2442845"/>
            <wp:effectExtent l="0" t="0" r="0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A9C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图：聚类表 - 展示各聚类的均值矩阵数据</w:t>
      </w:r>
    </w:p>
    <w:p w14:paraId="356B5784"/>
    <w:p w14:paraId="4BB0C79C">
      <w:pPr>
        <w:jc w:val="left"/>
      </w:pPr>
      <w:r>
        <w:rPr>
          <w:rFonts w:ascii="宋体" w:hAnsi="宋体" w:eastAsia="宋体"/>
          <w:b w:val="0"/>
          <w:sz w:val="21"/>
        </w:rPr>
        <w:t>聚类表展示每个聚类中各标记物的平均表达值，可以：</w:t>
      </w:r>
    </w:p>
    <w:p w14:paraId="53E632D3">
      <w:pPr>
        <w:pStyle w:val="16"/>
      </w:pPr>
      <w:r>
        <w:rPr>
          <w:rFonts w:ascii="宋体" w:hAnsi="宋体" w:eastAsia="宋体"/>
          <w:b w:val="0"/>
          <w:sz w:val="21"/>
        </w:rPr>
        <w:t>查看各细胞亚群的表达特征</w:t>
      </w:r>
    </w:p>
    <w:p w14:paraId="604E65A8">
      <w:pPr>
        <w:pStyle w:val="16"/>
      </w:pPr>
      <w:r>
        <w:rPr>
          <w:rFonts w:ascii="宋体" w:hAnsi="宋体" w:eastAsia="宋体"/>
          <w:b w:val="0"/>
          <w:sz w:val="21"/>
        </w:rPr>
        <w:t>比较不同聚类间的表达差异</w:t>
      </w:r>
    </w:p>
    <w:p w14:paraId="6050E3CB">
      <w:pPr>
        <w:pStyle w:val="16"/>
      </w:pPr>
      <w:r>
        <w:rPr>
          <w:rFonts w:ascii="宋体" w:hAnsi="宋体" w:eastAsia="宋体"/>
          <w:b w:val="0"/>
          <w:sz w:val="21"/>
        </w:rPr>
        <w:t>点击"下载聚类表"按钮导出为 CSV 文件</w:t>
      </w:r>
    </w:p>
    <w:p w14:paraId="7145AB5F">
      <w:pPr>
        <w:pStyle w:val="4"/>
        <w:jc w:val="left"/>
      </w:pPr>
      <w:r>
        <w:rPr>
          <w:rFonts w:ascii="黑体" w:hAnsi="黑体" w:eastAsia="黑体"/>
          <w:b/>
          <w:sz w:val="32"/>
        </w:rPr>
        <w:t>5.5 操作步骤</w:t>
      </w:r>
    </w:p>
    <w:p w14:paraId="48AF49EC">
      <w:pPr>
        <w:pStyle w:val="5"/>
        <w:jc w:val="left"/>
      </w:pPr>
      <w:r>
        <w:rPr>
          <w:rFonts w:ascii="黑体" w:hAnsi="黑体" w:eastAsia="黑体"/>
          <w:b/>
          <w:sz w:val="28"/>
        </w:rPr>
        <w:t>5.5.1 查看聚类热图树</w:t>
      </w:r>
    </w:p>
    <w:p w14:paraId="1FFAAC0E">
      <w:r>
        <w:rPr>
          <w:rFonts w:ascii="宋体" w:hAnsi="宋体" w:eastAsia="宋体"/>
          <w:b w:val="0"/>
          <w:sz w:val="21"/>
        </w:rPr>
        <w:t>1. 聚类分析完成后，系统会自动跳转到结果聚类页面</w:t>
      </w:r>
    </w:p>
    <w:p w14:paraId="27694522">
      <w:r>
        <w:rPr>
          <w:rFonts w:ascii="宋体" w:hAnsi="宋体" w:eastAsia="宋体"/>
          <w:b w:val="0"/>
          <w:sz w:val="21"/>
        </w:rPr>
        <w:t>2. 默认显示"聚类热图树"标签页</w:t>
      </w:r>
    </w:p>
    <w:p w14:paraId="0FBEA53B">
      <w:r>
        <w:rPr>
          <w:rFonts w:ascii="宋体" w:hAnsi="宋体" w:eastAsia="宋体"/>
          <w:b w:val="0"/>
          <w:sz w:val="21"/>
        </w:rPr>
        <w:t>3. 查看热图和层次聚类树</w:t>
      </w:r>
    </w:p>
    <w:p w14:paraId="6C7BF4D8">
      <w:r>
        <w:rPr>
          <w:rFonts w:ascii="宋体" w:hAnsi="宋体" w:eastAsia="宋体"/>
          <w:b w:val="0"/>
          <w:sz w:val="21"/>
        </w:rPr>
        <w:t>4. 观察表达模式和聚类关系</w:t>
      </w:r>
    </w:p>
    <w:p w14:paraId="016ECB12">
      <w:r>
        <w:rPr>
          <w:rFonts w:ascii="宋体" w:hAnsi="宋体" w:eastAsia="宋体"/>
          <w:b w:val="0"/>
          <w:sz w:val="21"/>
        </w:rPr>
        <w:t>5. 点击"下载热图图片"按钮可保存为 PNG 图片</w:t>
      </w:r>
    </w:p>
    <w:p w14:paraId="137A216D">
      <w:pPr>
        <w:pStyle w:val="5"/>
        <w:jc w:val="left"/>
      </w:pPr>
      <w:r>
        <w:rPr>
          <w:rFonts w:ascii="黑体" w:hAnsi="黑体" w:eastAsia="黑体"/>
          <w:b/>
          <w:sz w:val="28"/>
        </w:rPr>
        <w:t>5.5.2 查看聚类表</w:t>
      </w:r>
    </w:p>
    <w:p w14:paraId="03DAB738">
      <w:r>
        <w:rPr>
          <w:rFonts w:ascii="宋体" w:hAnsi="宋体" w:eastAsia="宋体"/>
          <w:b w:val="0"/>
          <w:sz w:val="21"/>
        </w:rPr>
        <w:t>1. 切换到"聚类表"标签页</w:t>
      </w:r>
    </w:p>
    <w:p w14:paraId="22204CA2">
      <w:r>
        <w:rPr>
          <w:rFonts w:ascii="宋体" w:hAnsi="宋体" w:eastAsia="宋体"/>
          <w:b w:val="0"/>
          <w:sz w:val="21"/>
        </w:rPr>
        <w:t>2. 查看各聚类的均值矩阵</w:t>
      </w:r>
    </w:p>
    <w:p w14:paraId="6E601AFC">
      <w:r>
        <w:rPr>
          <w:rFonts w:ascii="宋体" w:hAnsi="宋体" w:eastAsia="宋体"/>
          <w:b w:val="0"/>
          <w:sz w:val="21"/>
        </w:rPr>
        <w:t>3. 表格显示每个聚类中各标记物的平均表达值</w:t>
      </w:r>
    </w:p>
    <w:p w14:paraId="493523BF">
      <w:r>
        <w:rPr>
          <w:rFonts w:ascii="宋体" w:hAnsi="宋体" w:eastAsia="宋体"/>
          <w:b w:val="0"/>
          <w:sz w:val="21"/>
        </w:rPr>
        <w:t>4. 点击"下载聚类表"按钮可将数据导出为 CSV 文件</w:t>
      </w:r>
    </w:p>
    <w:p w14:paraId="3786C0B1">
      <w:pPr>
        <w:pStyle w:val="5"/>
        <w:jc w:val="left"/>
      </w:pPr>
      <w:r>
        <w:rPr>
          <w:rFonts w:ascii="黑体" w:hAnsi="黑体" w:eastAsia="黑体"/>
          <w:b/>
          <w:sz w:val="28"/>
        </w:rPr>
        <w:t>5.5.3 保存结果</w:t>
      </w:r>
    </w:p>
    <w:p w14:paraId="2CCA0DD7">
      <w:r>
        <w:rPr>
          <w:rFonts w:ascii="宋体" w:hAnsi="宋体" w:eastAsia="宋体"/>
          <w:b w:val="0"/>
          <w:sz w:val="21"/>
        </w:rPr>
        <w:t>1. 在结果聚类页面，点击右上角"保存结果"按钮</w:t>
      </w:r>
    </w:p>
    <w:p w14:paraId="59818791">
      <w:r>
        <w:rPr>
          <w:rFonts w:ascii="宋体" w:hAnsi="宋体" w:eastAsia="宋体"/>
          <w:b w:val="0"/>
          <w:sz w:val="21"/>
        </w:rPr>
        <w:t>2. 输入结果名称</w:t>
      </w:r>
    </w:p>
    <w:p w14:paraId="405DEF5C">
      <w:r>
        <w:rPr>
          <w:rFonts w:ascii="宋体" w:hAnsi="宋体" w:eastAsia="宋体"/>
          <w:b w:val="0"/>
          <w:sz w:val="21"/>
        </w:rPr>
        <w:t>3. 结果将保存到分析结果页面，便于后续查看</w:t>
      </w:r>
    </w:p>
    <w:p w14:paraId="02CC5039">
      <w:r>
        <w:br w:type="page"/>
      </w:r>
    </w:p>
    <w:p w14:paraId="26B04247">
      <w:pPr>
        <w:pStyle w:val="3"/>
        <w:jc w:val="left"/>
      </w:pPr>
      <w:r>
        <w:rPr>
          <w:rFonts w:ascii="黑体" w:hAnsi="黑体" w:eastAsia="黑体"/>
          <w:b/>
          <w:sz w:val="36"/>
        </w:rPr>
        <w:t>6. 数据导出模块</w:t>
      </w:r>
    </w:p>
    <w:p w14:paraId="1122A7BD">
      <w:pPr>
        <w:pStyle w:val="4"/>
        <w:jc w:val="left"/>
      </w:pPr>
      <w:r>
        <w:rPr>
          <w:rFonts w:ascii="黑体" w:hAnsi="黑体" w:eastAsia="黑体"/>
          <w:b/>
          <w:sz w:val="32"/>
        </w:rPr>
        <w:t>6.1 模块概述</w:t>
      </w:r>
    </w:p>
    <w:p w14:paraId="50DEE01E">
      <w:pPr>
        <w:jc w:val="left"/>
      </w:pPr>
      <w:r>
        <w:rPr>
          <w:rFonts w:ascii="宋体" w:hAnsi="宋体" w:eastAsia="宋体"/>
          <w:b w:val="0"/>
          <w:sz w:val="21"/>
        </w:rPr>
        <w:t>数据导出模块支持将分析结果导出为图片或 CSV 格式，便于后续分析和报告撰写。</w:t>
      </w:r>
    </w:p>
    <w:p w14:paraId="2892465C">
      <w:pPr>
        <w:pStyle w:val="4"/>
        <w:jc w:val="left"/>
      </w:pPr>
      <w:r>
        <w:rPr>
          <w:rFonts w:ascii="黑体" w:hAnsi="黑体" w:eastAsia="黑体"/>
          <w:b/>
          <w:sz w:val="32"/>
        </w:rPr>
        <w:t>6.2 导出选项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18E6C0">
        <w:trPr>
          <w:jc w:val="center"/>
        </w:trPr>
        <w:tc>
          <w:tcPr>
            <w:tcW w:w="2880" w:type="dxa"/>
          </w:tcPr>
          <w:p w14:paraId="6529D8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导出内容</w:t>
            </w:r>
          </w:p>
        </w:tc>
        <w:tc>
          <w:tcPr>
            <w:tcW w:w="2880" w:type="dxa"/>
          </w:tcPr>
          <w:p w14:paraId="736104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1DBCED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15FEBF2">
        <w:trPr>
          <w:jc w:val="center"/>
        </w:trPr>
        <w:tc>
          <w:tcPr>
            <w:tcW w:w="2880" w:type="dxa"/>
          </w:tcPr>
          <w:p w14:paraId="2F8852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</w:t>
            </w:r>
          </w:p>
        </w:tc>
        <w:tc>
          <w:tcPr>
            <w:tcW w:w="2880" w:type="dxa"/>
          </w:tcPr>
          <w:p w14:paraId="06E60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5FE064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高分辨率散点图图片</w:t>
            </w:r>
          </w:p>
        </w:tc>
      </w:tr>
      <w:tr w14:paraId="3BEEC1C9">
        <w:trPr>
          <w:jc w:val="center"/>
        </w:trPr>
        <w:tc>
          <w:tcPr>
            <w:tcW w:w="2880" w:type="dxa"/>
          </w:tcPr>
          <w:p w14:paraId="63DA4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</w:t>
            </w:r>
          </w:p>
        </w:tc>
        <w:tc>
          <w:tcPr>
            <w:tcW w:w="2880" w:type="dxa"/>
          </w:tcPr>
          <w:p w14:paraId="4565B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6015DC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热图聚类树图片</w:t>
            </w:r>
          </w:p>
        </w:tc>
      </w:tr>
      <w:tr w14:paraId="796A2E8B">
        <w:trPr>
          <w:jc w:val="center"/>
        </w:trPr>
        <w:tc>
          <w:tcPr>
            <w:tcW w:w="2880" w:type="dxa"/>
          </w:tcPr>
          <w:p w14:paraId="42568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2880" w:type="dxa"/>
          </w:tcPr>
          <w:p w14:paraId="347CD6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6F2DE4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聚类均值矩阵</w:t>
            </w:r>
          </w:p>
        </w:tc>
      </w:tr>
      <w:tr w14:paraId="4417DB8F">
        <w:trPr>
          <w:jc w:val="center"/>
        </w:trPr>
        <w:tc>
          <w:tcPr>
            <w:tcW w:w="2880" w:type="dxa"/>
          </w:tcPr>
          <w:p w14:paraId="2FA4BF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散点表</w:t>
            </w:r>
          </w:p>
        </w:tc>
        <w:tc>
          <w:tcPr>
            <w:tcW w:w="2880" w:type="dxa"/>
          </w:tcPr>
          <w:p w14:paraId="5F622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690E3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包含聚类编号的原始数据表</w:t>
            </w:r>
          </w:p>
        </w:tc>
      </w:tr>
    </w:tbl>
    <w:p w14:paraId="6B4C8931">
      <w:pPr>
        <w:pStyle w:val="4"/>
        <w:jc w:val="left"/>
      </w:pPr>
      <w:r>
        <w:rPr>
          <w:rFonts w:ascii="黑体" w:hAnsi="黑体" w:eastAsia="黑体"/>
          <w:b/>
          <w:sz w:val="32"/>
        </w:rPr>
        <w:t>6.3 导出操作</w:t>
      </w:r>
    </w:p>
    <w:p w14:paraId="6B75A1B3">
      <w:pPr>
        <w:pStyle w:val="5"/>
        <w:jc w:val="left"/>
      </w:pPr>
      <w:r>
        <w:rPr>
          <w:rFonts w:ascii="黑体" w:hAnsi="黑体" w:eastAsia="黑体"/>
          <w:b/>
          <w:sz w:val="28"/>
        </w:rPr>
        <w:t>6.3.1 导出图片</w:t>
      </w:r>
    </w:p>
    <w:p w14:paraId="18E8ADF9">
      <w:r>
        <w:rPr>
          <w:rFonts w:ascii="宋体" w:hAnsi="宋体" w:eastAsia="宋体"/>
          <w:b w:val="0"/>
          <w:sz w:val="21"/>
        </w:rPr>
        <w:t>1. 在散点图页面，使用工具栏中的"Download plot as a PNG"按钮下载散点图</w:t>
      </w:r>
    </w:p>
    <w:p w14:paraId="6C81B93E">
      <w:r>
        <w:rPr>
          <w:rFonts w:ascii="宋体" w:hAnsi="宋体" w:eastAsia="宋体"/>
          <w:b w:val="0"/>
          <w:sz w:val="21"/>
        </w:rPr>
        <w:t>2. 在热图聚类树页面，点击"下载热图图片"按钮</w:t>
      </w:r>
    </w:p>
    <w:p w14:paraId="272C8D41">
      <w:r>
        <w:rPr>
          <w:rFonts w:ascii="宋体" w:hAnsi="宋体" w:eastAsia="宋体"/>
          <w:b w:val="0"/>
          <w:sz w:val="21"/>
        </w:rPr>
        <w:t>3. 选择保存位置，图片将以 PNG 格式保存到本地</w:t>
      </w:r>
    </w:p>
    <w:p w14:paraId="643857B8">
      <w:pPr>
        <w:pStyle w:val="5"/>
        <w:jc w:val="left"/>
      </w:pPr>
      <w:r>
        <w:rPr>
          <w:rFonts w:ascii="黑体" w:hAnsi="黑体" w:eastAsia="黑体"/>
          <w:b/>
          <w:sz w:val="28"/>
        </w:rPr>
        <w:t>6.3.2 导出数据表</w:t>
      </w:r>
    </w:p>
    <w:p w14:paraId="1934D3D7">
      <w:r>
        <w:rPr>
          <w:rFonts w:ascii="宋体" w:hAnsi="宋体" w:eastAsia="宋体"/>
          <w:b w:val="0"/>
          <w:sz w:val="21"/>
        </w:rPr>
        <w:t>1. 在聚类表页面，点击"下载聚类表"按钮</w:t>
      </w:r>
    </w:p>
    <w:p w14:paraId="6072AA13">
      <w:r>
        <w:rPr>
          <w:rFonts w:ascii="宋体" w:hAnsi="宋体" w:eastAsia="宋体"/>
          <w:b w:val="0"/>
          <w:sz w:val="21"/>
        </w:rPr>
        <w:t>2. 在散点表页面，点击相应导出按钮</w:t>
      </w:r>
    </w:p>
    <w:p w14:paraId="7B7D9064">
      <w:r>
        <w:rPr>
          <w:rFonts w:ascii="宋体" w:hAnsi="宋体" w:eastAsia="宋体"/>
          <w:b w:val="0"/>
          <w:sz w:val="21"/>
        </w:rPr>
        <w:t>3. 数据将以 CSV 格式保存到本地</w:t>
      </w:r>
    </w:p>
    <w:p w14:paraId="15B18E66">
      <w:pPr>
        <w:pStyle w:val="4"/>
        <w:jc w:val="left"/>
      </w:pPr>
      <w:r>
        <w:rPr>
          <w:rFonts w:ascii="黑体" w:hAnsi="黑体" w:eastAsia="黑体"/>
          <w:b/>
          <w:sz w:val="32"/>
        </w:rPr>
        <w:t>6.4 分析结果页面</w:t>
      </w:r>
    </w:p>
    <w:p w14:paraId="3F1143C7">
      <w:pPr>
        <w:jc w:val="center"/>
      </w:pPr>
      <w:r>
        <w:drawing>
          <wp:inline distT="0" distB="0" distL="114300" distR="114300">
            <wp:extent cx="5943600" cy="2442845"/>
            <wp:effectExtent l="0" t="0" r="0" b="209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846F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图：分析结果页面 - 展示已保存的分析结果</w:t>
      </w:r>
    </w:p>
    <w:p w14:paraId="5C491927"/>
    <w:p w14:paraId="504094EA">
      <w:pPr>
        <w:jc w:val="left"/>
      </w:pPr>
      <w:r>
        <w:rPr>
          <w:rFonts w:ascii="宋体" w:hAnsi="宋体" w:eastAsia="宋体"/>
          <w:b w:val="0"/>
          <w:sz w:val="21"/>
        </w:rPr>
        <w:t>在分析结果页面可以：</w:t>
      </w:r>
    </w:p>
    <w:p w14:paraId="44B960FF">
      <w:pPr>
        <w:pStyle w:val="16"/>
      </w:pPr>
      <w:r>
        <w:rPr>
          <w:rFonts w:ascii="宋体" w:hAnsi="宋体" w:eastAsia="宋体"/>
          <w:b w:val="0"/>
          <w:sz w:val="21"/>
        </w:rPr>
        <w:t>查看已保存的所有分析结果</w:t>
      </w:r>
    </w:p>
    <w:p w14:paraId="5E092923">
      <w:pPr>
        <w:pStyle w:val="16"/>
      </w:pPr>
      <w:r>
        <w:rPr>
          <w:rFonts w:ascii="宋体" w:hAnsi="宋体" w:eastAsia="宋体"/>
          <w:b w:val="0"/>
          <w:sz w:val="21"/>
        </w:rPr>
        <w:t>点击结果卡片查看详情</w:t>
      </w:r>
    </w:p>
    <w:p w14:paraId="7C03FB58">
      <w:pPr>
        <w:pStyle w:val="16"/>
      </w:pPr>
      <w:r>
        <w:rPr>
          <w:rFonts w:ascii="宋体" w:hAnsi="宋体" w:eastAsia="宋体"/>
          <w:b w:val="0"/>
          <w:sz w:val="21"/>
        </w:rPr>
        <w:t>删除不需要的结果</w:t>
      </w:r>
    </w:p>
    <w:p w14:paraId="0EC341CA">
      <w:pPr>
        <w:pStyle w:val="16"/>
      </w:pPr>
      <w:r>
        <w:rPr>
          <w:rFonts w:ascii="宋体" w:hAnsi="宋体" w:eastAsia="宋体"/>
          <w:b w:val="0"/>
          <w:sz w:val="21"/>
        </w:rPr>
        <w:t>对比不同分析结果</w:t>
      </w:r>
    </w:p>
    <w:p w14:paraId="707816C7">
      <w:r>
        <w:br w:type="page"/>
      </w:r>
    </w:p>
    <w:p w14:paraId="77F4E87B">
      <w:pPr>
        <w:pStyle w:val="3"/>
        <w:jc w:val="left"/>
      </w:pPr>
      <w:r>
        <w:rPr>
          <w:rFonts w:ascii="黑体" w:hAnsi="黑体" w:eastAsia="黑体"/>
          <w:b/>
          <w:sz w:val="36"/>
        </w:rPr>
        <w:t>7. 常见问题与解决方案</w:t>
      </w:r>
    </w:p>
    <w:p w14:paraId="4CF3E0AD">
      <w:pPr>
        <w:pStyle w:val="4"/>
        <w:jc w:val="left"/>
      </w:pPr>
      <w:r>
        <w:rPr>
          <w:rFonts w:ascii="黑体" w:hAnsi="黑体" w:eastAsia="黑体"/>
          <w:b/>
          <w:sz w:val="32"/>
        </w:rPr>
        <w:t>7.1 文件上传问题</w:t>
      </w:r>
    </w:p>
    <w:p w14:paraId="70026D49">
      <w:pPr>
        <w:pStyle w:val="5"/>
        <w:jc w:val="left"/>
      </w:pPr>
      <w:r>
        <w:rPr>
          <w:rFonts w:ascii="黑体" w:hAnsi="黑体" w:eastAsia="黑体"/>
          <w:b/>
          <w:sz w:val="28"/>
        </w:rPr>
        <w:t>Q1: 文件上传失败</w:t>
      </w:r>
    </w:p>
    <w:p w14:paraId="7E846C8D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37F1D2B6">
      <w:pPr>
        <w:pStyle w:val="16"/>
      </w:pPr>
      <w:r>
        <w:rPr>
          <w:rFonts w:ascii="宋体" w:hAnsi="宋体" w:eastAsia="宋体"/>
          <w:b w:val="0"/>
          <w:sz w:val="21"/>
        </w:rPr>
        <w:t>检查文件格式是否为 CSV/TXT/FCS</w:t>
      </w:r>
    </w:p>
    <w:p w14:paraId="5B4A2DEB">
      <w:pPr>
        <w:pStyle w:val="16"/>
      </w:pPr>
      <w:r>
        <w:rPr>
          <w:rFonts w:ascii="宋体" w:hAnsi="宋体" w:eastAsia="宋体"/>
          <w:b w:val="0"/>
          <w:sz w:val="21"/>
        </w:rPr>
        <w:t>检查文件大小（建议 &lt; 500MB）</w:t>
      </w:r>
    </w:p>
    <w:p w14:paraId="1423A7E2">
      <w:pPr>
        <w:pStyle w:val="16"/>
      </w:pPr>
      <w:r>
        <w:rPr>
          <w:rFonts w:ascii="宋体" w:hAnsi="宋体" w:eastAsia="宋体"/>
          <w:b w:val="0"/>
          <w:sz w:val="21"/>
        </w:rPr>
        <w:t>检查文件编码（推荐 UTF-8）</w:t>
      </w:r>
    </w:p>
    <w:p w14:paraId="3CEBECF5">
      <w:pPr>
        <w:pStyle w:val="16"/>
      </w:pPr>
      <w:r>
        <w:rPr>
          <w:rFonts w:ascii="宋体" w:hAnsi="宋体" w:eastAsia="宋体"/>
          <w:b w:val="0"/>
          <w:sz w:val="21"/>
        </w:rPr>
        <w:t>确认文件未被其他程序占用</w:t>
      </w:r>
    </w:p>
    <w:p w14:paraId="2100BF5F">
      <w:pPr>
        <w:pStyle w:val="5"/>
        <w:jc w:val="left"/>
      </w:pPr>
      <w:r>
        <w:rPr>
          <w:rFonts w:ascii="黑体" w:hAnsi="黑体" w:eastAsia="黑体"/>
          <w:b/>
          <w:sz w:val="28"/>
        </w:rPr>
        <w:t>Q2: 文件格式不被识别</w:t>
      </w:r>
    </w:p>
    <w:p w14:paraId="4F59D1AF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0133E5B0">
      <w:pPr>
        <w:pStyle w:val="16"/>
      </w:pPr>
      <w:r>
        <w:rPr>
          <w:rFonts w:ascii="宋体" w:hAnsi="宋体" w:eastAsia="宋体"/>
          <w:b w:val="0"/>
          <w:sz w:val="21"/>
        </w:rPr>
        <w:t>确保 CSV 文件使用逗号作为分隔符</w:t>
      </w:r>
    </w:p>
    <w:p w14:paraId="70D20751">
      <w:pPr>
        <w:pStyle w:val="16"/>
      </w:pPr>
      <w:r>
        <w:rPr>
          <w:rFonts w:ascii="宋体" w:hAnsi="宋体" w:eastAsia="宋体"/>
          <w:b w:val="0"/>
          <w:sz w:val="21"/>
        </w:rPr>
        <w:t>检查文件第一行是否包含列名</w:t>
      </w:r>
    </w:p>
    <w:p w14:paraId="54EE206F">
      <w:pPr>
        <w:pStyle w:val="16"/>
      </w:pPr>
      <w:r>
        <w:rPr>
          <w:rFonts w:ascii="宋体" w:hAnsi="宋体" w:eastAsia="宋体"/>
          <w:b w:val="0"/>
          <w:sz w:val="21"/>
        </w:rPr>
        <w:t>确保数值列使用数字格式而非文本格式</w:t>
      </w:r>
    </w:p>
    <w:p w14:paraId="416BF316">
      <w:pPr>
        <w:pStyle w:val="4"/>
        <w:jc w:val="left"/>
      </w:pPr>
      <w:r>
        <w:rPr>
          <w:rFonts w:ascii="黑体" w:hAnsi="黑体" w:eastAsia="黑体"/>
          <w:b/>
          <w:sz w:val="32"/>
        </w:rPr>
        <w:t>7.2 散点图显示问题</w:t>
      </w:r>
    </w:p>
    <w:p w14:paraId="5CC55F67">
      <w:pPr>
        <w:pStyle w:val="5"/>
        <w:jc w:val="left"/>
      </w:pPr>
      <w:r>
        <w:rPr>
          <w:rFonts w:ascii="黑体" w:hAnsi="黑体" w:eastAsia="黑体"/>
          <w:b/>
          <w:sz w:val="28"/>
        </w:rPr>
        <w:t>Q3: 散点图显示为一条线或一个点</w:t>
      </w:r>
    </w:p>
    <w:p w14:paraId="127EC4A2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48A1337F">
      <w:pPr>
        <w:pStyle w:val="16"/>
      </w:pPr>
      <w:r>
        <w:rPr>
          <w:rFonts w:ascii="宋体" w:hAnsi="宋体" w:eastAsia="宋体"/>
          <w:b w:val="0"/>
          <w:sz w:val="21"/>
        </w:rPr>
        <w:t>检查选择的维度是否包含数值类型数据</w:t>
      </w:r>
    </w:p>
    <w:p w14:paraId="196672B5">
      <w:pPr>
        <w:pStyle w:val="16"/>
      </w:pPr>
      <w:r>
        <w:rPr>
          <w:rFonts w:ascii="宋体" w:hAnsi="宋体" w:eastAsia="宋体"/>
          <w:b w:val="0"/>
          <w:sz w:val="21"/>
        </w:rPr>
        <w:t>检查数据是否存在异常值</w:t>
      </w:r>
    </w:p>
    <w:p w14:paraId="3EDAC456">
      <w:pPr>
        <w:pStyle w:val="16"/>
      </w:pPr>
      <w:r>
        <w:rPr>
          <w:rFonts w:ascii="宋体" w:hAnsi="宋体" w:eastAsia="宋体"/>
          <w:b w:val="0"/>
          <w:sz w:val="21"/>
        </w:rPr>
        <w:t>尝试更换降维参数</w:t>
      </w:r>
    </w:p>
    <w:p w14:paraId="63E7C48B">
      <w:pPr>
        <w:pStyle w:val="16"/>
      </w:pPr>
      <w:r>
        <w:rPr>
          <w:rFonts w:ascii="宋体" w:hAnsi="宋体" w:eastAsia="宋体"/>
          <w:b w:val="0"/>
          <w:sz w:val="21"/>
        </w:rPr>
        <w:t>确认是否选择了正确的列</w:t>
      </w:r>
    </w:p>
    <w:p w14:paraId="1677F278">
      <w:pPr>
        <w:pStyle w:val="5"/>
        <w:jc w:val="left"/>
      </w:pPr>
      <w:r>
        <w:rPr>
          <w:rFonts w:ascii="黑体" w:hAnsi="黑体" w:eastAsia="黑体"/>
          <w:b/>
          <w:sz w:val="28"/>
        </w:rPr>
        <w:t>Q4: UMAP 降维速度慢</w:t>
      </w:r>
    </w:p>
    <w:p w14:paraId="1762CF02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1D10606B">
      <w:pPr>
        <w:pStyle w:val="16"/>
      </w:pPr>
      <w:r>
        <w:rPr>
          <w:rFonts w:ascii="宋体" w:hAnsi="宋体" w:eastAsia="宋体"/>
          <w:b w:val="0"/>
          <w:sz w:val="21"/>
        </w:rPr>
        <w:t>减少采样行数（如设置为 1000）</w:t>
      </w:r>
    </w:p>
    <w:p w14:paraId="2C49D343">
      <w:pPr>
        <w:pStyle w:val="16"/>
      </w:pPr>
      <w:r>
        <w:rPr>
          <w:rFonts w:ascii="宋体" w:hAnsi="宋体" w:eastAsia="宋体"/>
          <w:b w:val="0"/>
          <w:sz w:val="21"/>
        </w:rPr>
        <w:t>减少选择的维度数量</w:t>
      </w:r>
    </w:p>
    <w:p w14:paraId="44C1B449">
      <w:pPr>
        <w:pStyle w:val="16"/>
      </w:pPr>
      <w:r>
        <w:rPr>
          <w:rFonts w:ascii="宋体" w:hAnsi="宋体" w:eastAsia="宋体"/>
          <w:b w:val="0"/>
          <w:sz w:val="21"/>
        </w:rPr>
        <w:t>使用更高配置的机器</w:t>
      </w:r>
    </w:p>
    <w:p w14:paraId="022B9BC6">
      <w:pPr>
        <w:pStyle w:val="16"/>
      </w:pPr>
      <w:r>
        <w:rPr>
          <w:rFonts w:ascii="宋体" w:hAnsi="宋体" w:eastAsia="宋体"/>
          <w:b w:val="0"/>
          <w:sz w:val="21"/>
        </w:rPr>
        <w:t>关闭其他占用内存的程序</w:t>
      </w:r>
    </w:p>
    <w:p w14:paraId="3DC5D96B">
      <w:pPr>
        <w:pStyle w:val="4"/>
        <w:jc w:val="left"/>
      </w:pPr>
      <w:r>
        <w:rPr>
          <w:rFonts w:ascii="黑体" w:hAnsi="黑体" w:eastAsia="黑体"/>
          <w:b/>
          <w:sz w:val="32"/>
        </w:rPr>
        <w:t>7.3 聚类分析问题</w:t>
      </w:r>
    </w:p>
    <w:p w14:paraId="5EF487FC">
      <w:pPr>
        <w:pStyle w:val="5"/>
        <w:jc w:val="left"/>
      </w:pPr>
      <w:r>
        <w:rPr>
          <w:rFonts w:ascii="黑体" w:hAnsi="黑体" w:eastAsia="黑体"/>
          <w:b/>
          <w:sz w:val="28"/>
        </w:rPr>
        <w:t>Q5: 聚类分析失败</w:t>
      </w:r>
    </w:p>
    <w:p w14:paraId="18D1B750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04FD7FE0">
      <w:pPr>
        <w:pStyle w:val="16"/>
      </w:pPr>
      <w:r>
        <w:rPr>
          <w:rFonts w:ascii="宋体" w:hAnsi="宋体" w:eastAsia="宋体"/>
          <w:b w:val="0"/>
          <w:sz w:val="21"/>
        </w:rPr>
        <w:t>确保已生成散点图</w:t>
      </w:r>
    </w:p>
    <w:p w14:paraId="7899A6A6">
      <w:pPr>
        <w:pStyle w:val="16"/>
      </w:pPr>
      <w:r>
        <w:rPr>
          <w:rFonts w:ascii="宋体" w:hAnsi="宋体" w:eastAsia="宋体"/>
          <w:b w:val="0"/>
          <w:sz w:val="21"/>
        </w:rPr>
        <w:t>检查网络连接是否正常</w:t>
      </w:r>
    </w:p>
    <w:p w14:paraId="263C677C">
      <w:pPr>
        <w:pStyle w:val="16"/>
      </w:pPr>
      <w:r>
        <w:rPr>
          <w:rFonts w:ascii="宋体" w:hAnsi="宋体" w:eastAsia="宋体"/>
          <w:b w:val="0"/>
          <w:sz w:val="21"/>
        </w:rPr>
        <w:t>查看浏览器控制台错误信息</w:t>
      </w:r>
    </w:p>
    <w:p w14:paraId="29471BA0">
      <w:pPr>
        <w:pStyle w:val="16"/>
      </w:pPr>
      <w:r>
        <w:rPr>
          <w:rFonts w:ascii="宋体" w:hAnsi="宋体" w:eastAsia="宋体"/>
          <w:b w:val="0"/>
          <w:sz w:val="21"/>
        </w:rPr>
        <w:t>尝试调整聚类参数（如减小 k 值）</w:t>
      </w:r>
    </w:p>
    <w:p w14:paraId="17D8AC5C">
      <w:pPr>
        <w:pStyle w:val="4"/>
        <w:jc w:val="left"/>
      </w:pPr>
      <w:r>
        <w:rPr>
          <w:rFonts w:ascii="黑体" w:hAnsi="黑体" w:eastAsia="黑体"/>
          <w:b/>
          <w:sz w:val="32"/>
        </w:rPr>
        <w:t>7.4 连接问题</w:t>
      </w:r>
    </w:p>
    <w:p w14:paraId="581B4CD8">
      <w:pPr>
        <w:pStyle w:val="5"/>
        <w:jc w:val="left"/>
      </w:pPr>
      <w:r>
        <w:rPr>
          <w:rFonts w:ascii="黑体" w:hAnsi="黑体" w:eastAsia="黑体"/>
          <w:b/>
          <w:sz w:val="28"/>
        </w:rPr>
        <w:t>Q6: 前端无法连接后端</w:t>
      </w:r>
    </w:p>
    <w:p w14:paraId="34CBA4B9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1DEE54FB">
      <w:pPr>
        <w:pStyle w:val="16"/>
      </w:pPr>
      <w:r>
        <w:rPr>
          <w:rFonts w:ascii="宋体" w:hAnsi="宋体" w:eastAsia="宋体"/>
          <w:b w:val="0"/>
          <w:sz w:val="21"/>
        </w:rPr>
        <w:t>检查后端服务是否启动：curl http://localhost:8000/</w:t>
      </w:r>
    </w:p>
    <w:p w14:paraId="417681F5">
      <w:pPr>
        <w:pStyle w:val="16"/>
      </w:pPr>
      <w:r>
        <w:rPr>
          <w:rFonts w:ascii="宋体" w:hAnsi="宋体" w:eastAsia="宋体"/>
          <w:b w:val="0"/>
          <w:sz w:val="21"/>
        </w:rPr>
        <w:t>检查前端 API 配置是否正确</w:t>
      </w:r>
    </w:p>
    <w:p w14:paraId="24AFD40B">
      <w:pPr>
        <w:pStyle w:val="16"/>
      </w:pPr>
      <w:r>
        <w:rPr>
          <w:rFonts w:ascii="宋体" w:hAnsi="宋体" w:eastAsia="宋体"/>
          <w:b w:val="0"/>
          <w:sz w:val="21"/>
        </w:rPr>
        <w:t>检查防火墙设置</w:t>
      </w:r>
    </w:p>
    <w:p w14:paraId="667B5E2E">
      <w:pPr>
        <w:pStyle w:val="16"/>
      </w:pPr>
      <w:r>
        <w:rPr>
          <w:rFonts w:ascii="宋体" w:hAnsi="宋体" w:eastAsia="宋体"/>
          <w:b w:val="0"/>
          <w:sz w:val="21"/>
        </w:rPr>
        <w:t>确认端口号未被占用</w:t>
      </w:r>
    </w:p>
    <w:p w14:paraId="305DEEE0">
      <w:r>
        <w:br w:type="page"/>
      </w:r>
    </w:p>
    <w:p w14:paraId="2D28FF4F">
      <w:pPr>
        <w:pStyle w:val="3"/>
        <w:jc w:val="left"/>
      </w:pPr>
      <w:r>
        <w:rPr>
          <w:rFonts w:ascii="黑体" w:hAnsi="黑体" w:eastAsia="黑体"/>
          <w:b/>
          <w:sz w:val="36"/>
        </w:rPr>
        <w:t>8. 附录</w:t>
      </w:r>
    </w:p>
    <w:p w14:paraId="450CD42C">
      <w:pPr>
        <w:pStyle w:val="4"/>
        <w:jc w:val="left"/>
      </w:pPr>
      <w:r>
        <w:rPr>
          <w:rFonts w:ascii="黑体" w:hAnsi="黑体" w:eastAsia="黑体"/>
          <w:b/>
          <w:sz w:val="32"/>
        </w:rPr>
        <w:t>8.1 环境要求</w:t>
      </w:r>
    </w:p>
    <w:p w14:paraId="13C7D7E1">
      <w:pPr>
        <w:pStyle w:val="5"/>
        <w:jc w:val="left"/>
      </w:pPr>
      <w:r>
        <w:rPr>
          <w:rFonts w:ascii="黑体" w:hAnsi="黑体" w:eastAsia="黑体"/>
          <w:b/>
          <w:sz w:val="28"/>
        </w:rPr>
        <w:t>8.1.1 硬件要求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6AA9C5">
        <w:trPr>
          <w:jc w:val="center"/>
        </w:trPr>
        <w:tc>
          <w:tcPr>
            <w:tcW w:w="2880" w:type="dxa"/>
          </w:tcPr>
          <w:p w14:paraId="0A3AB3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w="2880" w:type="dxa"/>
          </w:tcPr>
          <w:p w14:paraId="51ABC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最低配置</w:t>
            </w:r>
          </w:p>
        </w:tc>
        <w:tc>
          <w:tcPr>
            <w:tcW w:w="2880" w:type="dxa"/>
          </w:tcPr>
          <w:p w14:paraId="135454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推荐配置</w:t>
            </w:r>
          </w:p>
        </w:tc>
      </w:tr>
      <w:tr w14:paraId="31CD4C7A">
        <w:trPr>
          <w:jc w:val="center"/>
        </w:trPr>
        <w:tc>
          <w:tcPr>
            <w:tcW w:w="2880" w:type="dxa"/>
          </w:tcPr>
          <w:p w14:paraId="622E7D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w="2880" w:type="dxa"/>
          </w:tcPr>
          <w:p w14:paraId="6DE43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4核</w:t>
            </w:r>
          </w:p>
        </w:tc>
        <w:tc>
          <w:tcPr>
            <w:tcW w:w="2880" w:type="dxa"/>
          </w:tcPr>
          <w:p w14:paraId="5E1DB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8核及以上</w:t>
            </w:r>
          </w:p>
        </w:tc>
      </w:tr>
      <w:tr w14:paraId="70FF81C6">
        <w:trPr>
          <w:jc w:val="center"/>
        </w:trPr>
        <w:tc>
          <w:tcPr>
            <w:tcW w:w="2880" w:type="dxa"/>
          </w:tcPr>
          <w:p w14:paraId="2FC6ED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w="2880" w:type="dxa"/>
          </w:tcPr>
          <w:p w14:paraId="1220BB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8GB</w:t>
            </w:r>
          </w:p>
        </w:tc>
        <w:tc>
          <w:tcPr>
            <w:tcW w:w="2880" w:type="dxa"/>
          </w:tcPr>
          <w:p w14:paraId="7243B6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16GB及以上</w:t>
            </w:r>
          </w:p>
        </w:tc>
      </w:tr>
      <w:tr w14:paraId="1896E7D1">
        <w:trPr>
          <w:jc w:val="center"/>
        </w:trPr>
        <w:tc>
          <w:tcPr>
            <w:tcW w:w="2880" w:type="dxa"/>
          </w:tcPr>
          <w:p w14:paraId="13AFC4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w="2880" w:type="dxa"/>
          </w:tcPr>
          <w:p w14:paraId="4659F9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10GB可用空间</w:t>
            </w:r>
          </w:p>
        </w:tc>
        <w:tc>
          <w:tcPr>
            <w:tcW w:w="2880" w:type="dxa"/>
          </w:tcPr>
          <w:p w14:paraId="5628B5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50GB及以上</w:t>
            </w:r>
          </w:p>
        </w:tc>
      </w:tr>
      <w:tr w14:paraId="22A436C3">
        <w:trPr>
          <w:jc w:val="center"/>
        </w:trPr>
        <w:tc>
          <w:tcPr>
            <w:tcW w:w="2880" w:type="dxa"/>
          </w:tcPr>
          <w:p w14:paraId="2E898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w="2880" w:type="dxa"/>
          </w:tcPr>
          <w:p w14:paraId="69E8E4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局域网连接</w:t>
            </w:r>
          </w:p>
        </w:tc>
        <w:tc>
          <w:tcPr>
            <w:tcW w:w="2880" w:type="dxa"/>
          </w:tcPr>
          <w:p w14:paraId="6F3B4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千兆以太网</w:t>
            </w:r>
          </w:p>
        </w:tc>
      </w:tr>
    </w:tbl>
    <w:p w14:paraId="67052E8E">
      <w:pPr>
        <w:pStyle w:val="5"/>
        <w:jc w:val="left"/>
      </w:pPr>
      <w:r>
        <w:rPr>
          <w:rFonts w:ascii="黑体" w:hAnsi="黑体" w:eastAsia="黑体"/>
          <w:b/>
          <w:sz w:val="28"/>
        </w:rPr>
        <w:t>8.1.2 软件环境</w:t>
      </w:r>
    </w:p>
    <w:p w14:paraId="43E14895">
      <w:pPr>
        <w:jc w:val="left"/>
      </w:pPr>
      <w:r>
        <w:rPr>
          <w:rFonts w:ascii="宋体" w:hAnsi="宋体" w:eastAsia="宋体"/>
          <w:b w:val="0"/>
          <w:sz w:val="21"/>
        </w:rPr>
        <w:t>前端运行环境：</w:t>
      </w:r>
    </w:p>
    <w:p w14:paraId="0E6BC470">
      <w:pPr>
        <w:pStyle w:val="16"/>
      </w:pPr>
      <w:r>
        <w:rPr>
          <w:rFonts w:ascii="宋体" w:hAnsi="宋体" w:eastAsia="宋体"/>
          <w:b w:val="0"/>
          <w:sz w:val="21"/>
        </w:rPr>
        <w:t>Node.js 18.x 或更高版本</w:t>
      </w:r>
    </w:p>
    <w:p w14:paraId="67F8A15B">
      <w:pPr>
        <w:pStyle w:val="16"/>
      </w:pPr>
      <w:r>
        <w:rPr>
          <w:rFonts w:ascii="宋体" w:hAnsi="宋体" w:eastAsia="宋体"/>
          <w:b w:val="0"/>
          <w:sz w:val="21"/>
        </w:rPr>
        <w:t>npm 9.x 或 yarn 1.22.x</w:t>
      </w:r>
    </w:p>
    <w:p w14:paraId="71F22527">
      <w:pPr>
        <w:pStyle w:val="16"/>
      </w:pPr>
      <w:r>
        <w:rPr>
          <w:rFonts w:ascii="宋体" w:hAnsi="宋体" w:eastAsia="宋体"/>
          <w:b w:val="0"/>
          <w:sz w:val="21"/>
        </w:rPr>
        <w:t>现代浏览器（Chrome 90+、Firefox 90+、Edge 90+）</w:t>
      </w:r>
    </w:p>
    <w:p w14:paraId="4B705503">
      <w:pPr>
        <w:jc w:val="left"/>
      </w:pPr>
      <w:r>
        <w:rPr>
          <w:rFonts w:ascii="宋体" w:hAnsi="宋体" w:eastAsia="宋体"/>
          <w:b w:val="0"/>
          <w:sz w:val="21"/>
        </w:rPr>
        <w:t>后端运行环境：</w:t>
      </w:r>
    </w:p>
    <w:p w14:paraId="197D724C">
      <w:pPr>
        <w:pStyle w:val="16"/>
      </w:pPr>
      <w:r>
        <w:rPr>
          <w:rFonts w:ascii="宋体" w:hAnsi="宋体" w:eastAsia="宋体"/>
          <w:b w:val="0"/>
          <w:sz w:val="21"/>
        </w:rPr>
        <w:t>Python 3.9 或更高版本</w:t>
      </w:r>
    </w:p>
    <w:p w14:paraId="6009091E">
      <w:pPr>
        <w:pStyle w:val="16"/>
      </w:pPr>
      <w:r>
        <w:rPr>
          <w:rFonts w:ascii="宋体" w:hAnsi="宋体" w:eastAsia="宋体"/>
          <w:b w:val="0"/>
          <w:sz w:val="21"/>
        </w:rPr>
        <w:t>pip 21.x 或更高版本</w:t>
      </w:r>
    </w:p>
    <w:p w14:paraId="2E7E3EE1">
      <w:pPr>
        <w:pStyle w:val="4"/>
        <w:jc w:val="left"/>
      </w:pPr>
      <w:r>
        <w:rPr>
          <w:rFonts w:ascii="黑体" w:hAnsi="黑体" w:eastAsia="黑体"/>
          <w:b/>
          <w:sz w:val="32"/>
        </w:rPr>
        <w:t>8.2 算法说明</w:t>
      </w:r>
    </w:p>
    <w:p w14:paraId="058D2E0A">
      <w:pPr>
        <w:pStyle w:val="5"/>
        <w:jc w:val="left"/>
      </w:pPr>
      <w:r>
        <w:rPr>
          <w:rFonts w:ascii="黑体" w:hAnsi="黑体" w:eastAsia="黑体"/>
          <w:b/>
          <w:sz w:val="28"/>
        </w:rPr>
        <w:t>8.2.1 UMAP 算法</w:t>
      </w:r>
    </w:p>
    <w:p w14:paraId="6DA22867">
      <w:pPr>
        <w:jc w:val="left"/>
      </w:pPr>
      <w:r>
        <w:rPr>
          <w:rFonts w:ascii="宋体" w:hAnsi="宋体" w:eastAsia="宋体"/>
          <w:b w:val="0"/>
          <w:sz w:val="21"/>
        </w:rPr>
        <w:t>UMAP（Uniform Manifold Approximation and Projection）是一种非线性降维技术，特别适用于高维单细胞数据的可视化。算法通过构建高维空间的模糊拓扑表示，优化低维嵌入以保持拓扑结构。</w:t>
      </w:r>
    </w:p>
    <w:p w14:paraId="4214E006">
      <w:pPr>
        <w:pStyle w:val="5"/>
        <w:jc w:val="left"/>
      </w:pPr>
      <w:r>
        <w:rPr>
          <w:rFonts w:ascii="黑体" w:hAnsi="黑体" w:eastAsia="黑体"/>
          <w:b/>
          <w:sz w:val="28"/>
        </w:rPr>
        <w:t>8.2.2 Leiden 算法</w:t>
      </w:r>
    </w:p>
    <w:p w14:paraId="49BE7E0F">
      <w:pPr>
        <w:jc w:val="left"/>
      </w:pPr>
      <w:r>
        <w:rPr>
          <w:rFonts w:ascii="宋体" w:hAnsi="宋体" w:eastAsia="宋体"/>
          <w:b w:val="0"/>
          <w:sz w:val="21"/>
        </w:rPr>
        <w:t>Leiden 算法是一种基于图的聚类算法，是 Louvain 算法的改进版本。算法通过迭代优化模块度来发现社区结构，能够产生更高质量的聚类结果。</w:t>
      </w:r>
    </w:p>
    <w:p w14:paraId="1A202488">
      <w:pPr>
        <w:pStyle w:val="4"/>
        <w:jc w:val="left"/>
      </w:pPr>
      <w:r>
        <w:rPr>
          <w:rFonts w:ascii="黑体" w:hAnsi="黑体" w:eastAsia="黑体"/>
          <w:b/>
          <w:sz w:val="32"/>
        </w:rPr>
        <w:t>8.3 性能优化建议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AAA66A">
        <w:trPr>
          <w:jc w:val="center"/>
        </w:trPr>
        <w:tc>
          <w:tcPr>
            <w:tcW w:w="4320" w:type="dxa"/>
          </w:tcPr>
          <w:p w14:paraId="05069B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数据规模</w:t>
            </w:r>
          </w:p>
        </w:tc>
        <w:tc>
          <w:tcPr>
            <w:tcW w:w="4320" w:type="dxa"/>
          </w:tcPr>
          <w:p w14:paraId="56B87D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 w14:paraId="664BEDDD">
        <w:trPr>
          <w:jc w:val="center"/>
        </w:trPr>
        <w:tc>
          <w:tcPr>
            <w:tcW w:w="4320" w:type="dxa"/>
          </w:tcPr>
          <w:p w14:paraId="31ABC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&lt; 10,000 细胞</w:t>
            </w:r>
          </w:p>
        </w:tc>
        <w:tc>
          <w:tcPr>
            <w:tcW w:w="4320" w:type="dxa"/>
          </w:tcPr>
          <w:p w14:paraId="3FDCA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直接使用全部数据</w:t>
            </w:r>
          </w:p>
        </w:tc>
      </w:tr>
      <w:tr w14:paraId="7B523CAA">
        <w:trPr>
          <w:jc w:val="center"/>
        </w:trPr>
        <w:tc>
          <w:tcPr>
            <w:tcW w:w="4320" w:type="dxa"/>
          </w:tcPr>
          <w:p w14:paraId="03683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10,000 - 100,000 细胞</w:t>
            </w:r>
          </w:p>
        </w:tc>
        <w:tc>
          <w:tcPr>
            <w:tcW w:w="4320" w:type="dxa"/>
          </w:tcPr>
          <w:p w14:paraId="5A685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5,000 - 10,000 细胞</w:t>
            </w:r>
          </w:p>
        </w:tc>
      </w:tr>
      <w:tr w14:paraId="59CBBA8E">
        <w:trPr>
          <w:jc w:val="center"/>
        </w:trPr>
        <w:tc>
          <w:tcPr>
            <w:tcW w:w="4320" w:type="dxa"/>
          </w:tcPr>
          <w:p w14:paraId="5542DC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&gt; 100,000 细胞</w:t>
            </w:r>
          </w:p>
        </w:tc>
        <w:tc>
          <w:tcPr>
            <w:tcW w:w="4320" w:type="dxa"/>
          </w:tcPr>
          <w:p w14:paraId="6B177B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10,000 细胞或分批处理</w:t>
            </w:r>
          </w:p>
        </w:tc>
      </w:tr>
    </w:tbl>
    <w:p w14:paraId="05252DC9">
      <w:pPr>
        <w:pStyle w:val="4"/>
        <w:jc w:val="left"/>
      </w:pPr>
      <w:r>
        <w:rPr>
          <w:rFonts w:ascii="黑体" w:hAnsi="黑体" w:eastAsia="黑体"/>
          <w:b/>
          <w:sz w:val="32"/>
        </w:rPr>
        <w:t>8.4 技术支持</w:t>
      </w:r>
    </w:p>
    <w:p w14:paraId="1A482101">
      <w:pPr>
        <w:jc w:val="left"/>
      </w:pPr>
      <w:r>
        <w:rPr>
          <w:rFonts w:ascii="宋体" w:hAnsi="宋体" w:eastAsia="宋体"/>
          <w:b w:val="0"/>
          <w:sz w:val="21"/>
        </w:rPr>
        <w:t>如有问题或建议，请联系技术支持团队。</w:t>
      </w:r>
    </w:p>
    <w:p w14:paraId="5F776536">
      <w:pPr>
        <w:jc w:val="left"/>
      </w:pPr>
      <w:r>
        <w:rPr>
          <w:rFonts w:ascii="宋体" w:hAnsi="宋体" w:eastAsia="宋体"/>
          <w:b w:val="0"/>
          <w:sz w:val="21"/>
        </w:rPr>
        <w:t>文档版本：v1.0.0</w:t>
      </w:r>
    </w:p>
    <w:p w14:paraId="12C038FA">
      <w:pPr>
        <w:jc w:val="left"/>
      </w:pPr>
      <w:r>
        <w:rPr>
          <w:rFonts w:ascii="宋体" w:hAnsi="宋体" w:eastAsia="宋体"/>
          <w:b w:val="0"/>
          <w:sz w:val="21"/>
        </w:rPr>
        <w:t>最后更新：2024年1月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6E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er Char"/>
    <w:basedOn w:val="132"/>
    <w:link w:val="25"/>
    <w:uiPriority w:val="99"/>
  </w:style>
  <w:style w:type="character" w:customStyle="1" w:styleId="140">
    <w:name w:val="Footer Char"/>
    <w:basedOn w:val="132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actom</cp:lastModifiedBy>
  <dcterms:modified xsi:type="dcterms:W3CDTF">2026-03-04T17:17:09Z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4D64954CB8D6C3F195F8A769F2C17DED_42</vt:lpwstr>
  </property>
</Properties>
</file>